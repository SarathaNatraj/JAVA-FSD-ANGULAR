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9EA67">
      <w:pPr>
        <w:pStyle w:val="39"/>
        <w:jc w:val="center"/>
        <w:rPr>
          <w:rFonts w:hint="default"/>
          <w:lang w:val="en-IN"/>
        </w:rPr>
      </w:pPr>
      <w:r>
        <w:rPr>
          <w:rFonts w:hint="default"/>
          <w:lang w:val="en-IN"/>
        </w:rPr>
        <w:t xml:space="preserve">Capstone Project - Insta Approval </w:t>
      </w:r>
    </w:p>
    <w:p w14:paraId="61C3F216">
      <w:pPr>
        <w:pStyle w:val="2"/>
        <w:rPr>
          <w:rFonts w:hint="default" w:asciiTheme="minorAscii" w:hAnsiTheme="minorAscii"/>
          <w:sz w:val="22"/>
          <w:szCs w:val="22"/>
        </w:rPr>
      </w:pPr>
      <w:r>
        <w:rPr>
          <w:rFonts w:hint="default" w:asciiTheme="minorAscii" w:hAnsiTheme="minorAscii"/>
          <w:sz w:val="22"/>
          <w:szCs w:val="22"/>
        </w:rPr>
        <w:t>1. Introduction</w:t>
      </w:r>
    </w:p>
    <w:p w14:paraId="5C723551">
      <w:pPr>
        <w:pStyle w:val="2"/>
        <w:rPr>
          <w:rFonts w:hint="default" w:asciiTheme="minorAscii" w:hAnsiTheme="minorAscii"/>
          <w:b w:val="0"/>
          <w:bCs w:val="0"/>
          <w:color w:val="auto"/>
          <w:sz w:val="22"/>
          <w:szCs w:val="22"/>
        </w:rPr>
      </w:pPr>
      <w:r>
        <w:rPr>
          <w:rFonts w:hint="default" w:asciiTheme="minorAscii" w:hAnsiTheme="minorAscii"/>
          <w:b w:val="0"/>
          <w:bCs w:val="0"/>
          <w:color w:val="auto"/>
          <w:sz w:val="22"/>
          <w:szCs w:val="22"/>
        </w:rPr>
        <w:t>Design an Approval System for a bank wherein any customer can get an approval for Interest Free Car Loans or Car Loans at 0% for first year basis their credit worthiness with proper documentation and registrations. This process needs to be automated, which should help bank customers in understanding the formalities clearly and get the Car Loans</w:t>
      </w:r>
    </w:p>
    <w:p w14:paraId="33A44306">
      <w:pPr>
        <w:pStyle w:val="2"/>
        <w:rPr>
          <w:rFonts w:hint="default" w:asciiTheme="minorAscii" w:hAnsiTheme="minorAscii"/>
          <w:sz w:val="22"/>
          <w:szCs w:val="22"/>
        </w:rPr>
      </w:pPr>
      <w:r>
        <w:rPr>
          <w:rFonts w:hint="default" w:asciiTheme="minorAscii" w:hAnsiTheme="minorAscii"/>
          <w:sz w:val="22"/>
          <w:szCs w:val="22"/>
        </w:rPr>
        <w:t>2. Scope</w:t>
      </w:r>
    </w:p>
    <w:p w14:paraId="066E9A41">
      <w:pPr>
        <w:pStyle w:val="35"/>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The Approval System will enable customers to apply for Interest-Free Car Loans or Car Loans at 0% interest for the first year based on their creditworthiness. The system will allow customers to register, submit required documents, apply for the loan, and track their application status. It will automate the loan approval process, including verification of documents, credit score checks, and approval/rejection by the bank. The solution aims to simplify the process, improve transparency, and reduce manual effort for both customers and the bank.</w:t>
      </w:r>
    </w:p>
    <w:p w14:paraId="55FBF268">
      <w:pPr>
        <w:pStyle w:val="2"/>
        <w:rPr>
          <w:rFonts w:hint="default" w:asciiTheme="minorAscii" w:hAnsiTheme="minorAscii"/>
          <w:sz w:val="22"/>
          <w:szCs w:val="22"/>
        </w:rPr>
      </w:pPr>
      <w:r>
        <w:rPr>
          <w:rFonts w:hint="default" w:asciiTheme="minorAscii" w:hAnsiTheme="minorAscii"/>
          <w:sz w:val="22"/>
          <w:szCs w:val="22"/>
        </w:rPr>
        <w:t>3. Functional Requirements</w:t>
      </w:r>
    </w:p>
    <w:p w14:paraId="12F80B57">
      <w:pPr>
        <w:pStyle w:val="146"/>
        <w:numPr>
          <w:ilvl w:val="0"/>
          <w:numId w:val="7"/>
        </w:numPr>
        <w:tabs>
          <w:tab w:val="left" w:pos="1141"/>
        </w:tabs>
        <w:spacing w:before="0" w:after="0" w:line="240" w:lineRule="auto"/>
        <w:ind w:left="1140" w:right="0" w:hanging="361"/>
        <w:jc w:val="left"/>
        <w:rPr>
          <w:rFonts w:hint="default" w:asciiTheme="minorAscii" w:hAnsiTheme="minorAscii"/>
          <w:sz w:val="22"/>
          <w:szCs w:val="22"/>
        </w:rPr>
      </w:pPr>
      <w:r>
        <w:rPr>
          <w:rFonts w:hint="default" w:asciiTheme="minorAscii" w:hAnsiTheme="minorAscii"/>
          <w:sz w:val="22"/>
          <w:szCs w:val="22"/>
        </w:rPr>
        <w:t>Customers</w:t>
      </w:r>
      <w:r>
        <w:rPr>
          <w:rFonts w:hint="default" w:asciiTheme="minorAscii" w:hAnsiTheme="minorAscii"/>
          <w:spacing w:val="-1"/>
          <w:sz w:val="22"/>
          <w:szCs w:val="22"/>
        </w:rPr>
        <w:t xml:space="preserve"> </w:t>
      </w:r>
      <w:r>
        <w:rPr>
          <w:rFonts w:hint="default" w:asciiTheme="minorAscii" w:hAnsiTheme="minorAscii"/>
          <w:sz w:val="22"/>
          <w:szCs w:val="22"/>
        </w:rPr>
        <w:t>should</w:t>
      </w:r>
      <w:r>
        <w:rPr>
          <w:rFonts w:hint="default" w:asciiTheme="minorAscii" w:hAnsiTheme="minorAscii"/>
          <w:spacing w:val="-1"/>
          <w:sz w:val="22"/>
          <w:szCs w:val="22"/>
        </w:rPr>
        <w:t xml:space="preserve"> </w:t>
      </w:r>
      <w:r>
        <w:rPr>
          <w:rFonts w:hint="default" w:asciiTheme="minorAscii" w:hAnsiTheme="minorAscii"/>
          <w:sz w:val="22"/>
          <w:szCs w:val="22"/>
        </w:rPr>
        <w:t>be</w:t>
      </w:r>
      <w:r>
        <w:rPr>
          <w:rFonts w:hint="default" w:asciiTheme="minorAscii" w:hAnsiTheme="minorAscii"/>
          <w:spacing w:val="-1"/>
          <w:sz w:val="22"/>
          <w:szCs w:val="22"/>
        </w:rPr>
        <w:t xml:space="preserve"> </w:t>
      </w:r>
      <w:r>
        <w:rPr>
          <w:rFonts w:hint="default" w:asciiTheme="minorAscii" w:hAnsiTheme="minorAscii"/>
          <w:sz w:val="22"/>
          <w:szCs w:val="22"/>
        </w:rPr>
        <w:t>able</w:t>
      </w:r>
      <w:r>
        <w:rPr>
          <w:rFonts w:hint="default" w:asciiTheme="minorAscii" w:hAnsiTheme="minorAscii"/>
          <w:spacing w:val="-1"/>
          <w:sz w:val="22"/>
          <w:szCs w:val="22"/>
        </w:rPr>
        <w:t xml:space="preserve"> </w:t>
      </w:r>
      <w:r>
        <w:rPr>
          <w:rFonts w:hint="default" w:asciiTheme="minorAscii" w:hAnsiTheme="minorAscii"/>
          <w:sz w:val="22"/>
          <w:szCs w:val="22"/>
        </w:rPr>
        <w:t>to register</w:t>
      </w:r>
      <w:r>
        <w:rPr>
          <w:rFonts w:hint="default" w:asciiTheme="minorAscii" w:hAnsiTheme="minorAscii"/>
          <w:spacing w:val="-1"/>
          <w:sz w:val="22"/>
          <w:szCs w:val="22"/>
        </w:rPr>
        <w:t xml:space="preserve"> </w:t>
      </w:r>
      <w:r>
        <w:rPr>
          <w:rFonts w:hint="default" w:asciiTheme="minorAscii" w:hAnsiTheme="minorAscii"/>
          <w:sz w:val="22"/>
          <w:szCs w:val="22"/>
        </w:rPr>
        <w:t>in</w:t>
      </w:r>
      <w:r>
        <w:rPr>
          <w:rFonts w:hint="default" w:asciiTheme="minorAscii" w:hAnsiTheme="minorAscii"/>
          <w:spacing w:val="-1"/>
          <w:sz w:val="22"/>
          <w:szCs w:val="22"/>
        </w:rPr>
        <w:t xml:space="preserve"> </w:t>
      </w:r>
      <w:r>
        <w:rPr>
          <w:rFonts w:hint="default" w:asciiTheme="minorAscii" w:hAnsiTheme="minorAscii"/>
          <w:sz w:val="22"/>
          <w:szCs w:val="22"/>
        </w:rPr>
        <w:t>the</w:t>
      </w:r>
      <w:r>
        <w:rPr>
          <w:rFonts w:hint="default" w:asciiTheme="minorAscii" w:hAnsiTheme="minorAscii"/>
          <w:spacing w:val="-1"/>
          <w:sz w:val="22"/>
          <w:szCs w:val="22"/>
        </w:rPr>
        <w:t xml:space="preserve"> </w:t>
      </w:r>
      <w:r>
        <w:rPr>
          <w:rFonts w:hint="default" w:asciiTheme="minorAscii" w:hAnsiTheme="minorAscii"/>
          <w:sz w:val="22"/>
          <w:szCs w:val="22"/>
        </w:rPr>
        <w:t>system</w:t>
      </w:r>
      <w:r>
        <w:rPr>
          <w:rFonts w:hint="default" w:asciiTheme="minorAscii" w:hAnsiTheme="minorAscii"/>
          <w:spacing w:val="-1"/>
          <w:sz w:val="22"/>
          <w:szCs w:val="22"/>
        </w:rPr>
        <w:t xml:space="preserve"> </w:t>
      </w:r>
      <w:r>
        <w:rPr>
          <w:rFonts w:hint="default" w:asciiTheme="minorAscii" w:hAnsiTheme="minorAscii"/>
          <w:sz w:val="22"/>
          <w:szCs w:val="22"/>
        </w:rPr>
        <w:t>with</w:t>
      </w:r>
      <w:r>
        <w:rPr>
          <w:rFonts w:hint="default" w:asciiTheme="minorAscii" w:hAnsiTheme="minorAscii"/>
          <w:spacing w:val="2"/>
          <w:sz w:val="22"/>
          <w:szCs w:val="22"/>
        </w:rPr>
        <w:t xml:space="preserve"> </w:t>
      </w:r>
      <w:r>
        <w:rPr>
          <w:rFonts w:hint="default" w:asciiTheme="minorAscii" w:hAnsiTheme="minorAscii"/>
          <w:sz w:val="22"/>
          <w:szCs w:val="22"/>
        </w:rPr>
        <w:t>basic</w:t>
      </w:r>
      <w:r>
        <w:rPr>
          <w:rFonts w:hint="default" w:asciiTheme="minorAscii" w:hAnsiTheme="minorAscii"/>
          <w:spacing w:val="-2"/>
          <w:sz w:val="22"/>
          <w:szCs w:val="22"/>
        </w:rPr>
        <w:t xml:space="preserve"> </w:t>
      </w:r>
      <w:r>
        <w:rPr>
          <w:rFonts w:hint="default" w:asciiTheme="minorAscii" w:hAnsiTheme="minorAscii"/>
          <w:sz w:val="22"/>
          <w:szCs w:val="22"/>
        </w:rPr>
        <w:t>information.</w:t>
      </w:r>
    </w:p>
    <w:p w14:paraId="6C1F90F7">
      <w:pPr>
        <w:pStyle w:val="146"/>
        <w:numPr>
          <w:ilvl w:val="0"/>
          <w:numId w:val="7"/>
        </w:numPr>
        <w:tabs>
          <w:tab w:val="left" w:pos="1141"/>
        </w:tabs>
        <w:spacing w:before="122" w:after="0" w:line="343" w:lineRule="auto"/>
        <w:ind w:left="1140" w:right="539" w:hanging="360"/>
        <w:jc w:val="left"/>
        <w:rPr>
          <w:rFonts w:hint="default" w:asciiTheme="minorAscii" w:hAnsiTheme="minorAscii"/>
          <w:sz w:val="22"/>
          <w:szCs w:val="22"/>
        </w:rPr>
      </w:pPr>
      <w:r>
        <w:rPr>
          <w:rFonts w:hint="default" w:asciiTheme="minorAscii" w:hAnsiTheme="minorAscii"/>
          <w:sz w:val="22"/>
          <w:szCs w:val="22"/>
        </w:rPr>
        <w:t>Customers</w:t>
      </w:r>
      <w:r>
        <w:rPr>
          <w:rFonts w:hint="default" w:asciiTheme="minorAscii" w:hAnsiTheme="minorAscii"/>
          <w:spacing w:val="-11"/>
          <w:sz w:val="22"/>
          <w:szCs w:val="22"/>
        </w:rPr>
        <w:t xml:space="preserve"> </w:t>
      </w:r>
      <w:r>
        <w:rPr>
          <w:rFonts w:hint="default" w:asciiTheme="minorAscii" w:hAnsiTheme="minorAscii"/>
          <w:sz w:val="22"/>
          <w:szCs w:val="22"/>
        </w:rPr>
        <w:t>should</w:t>
      </w:r>
      <w:r>
        <w:rPr>
          <w:rFonts w:hint="default" w:asciiTheme="minorAscii" w:hAnsiTheme="minorAscii"/>
          <w:spacing w:val="-9"/>
          <w:sz w:val="22"/>
          <w:szCs w:val="22"/>
        </w:rPr>
        <w:t xml:space="preserve"> </w:t>
      </w:r>
      <w:r>
        <w:rPr>
          <w:rFonts w:hint="default" w:asciiTheme="minorAscii" w:hAnsiTheme="minorAscii"/>
          <w:sz w:val="22"/>
          <w:szCs w:val="22"/>
        </w:rPr>
        <w:t>be</w:t>
      </w:r>
      <w:r>
        <w:rPr>
          <w:rFonts w:hint="default" w:asciiTheme="minorAscii" w:hAnsiTheme="minorAscii"/>
          <w:spacing w:val="-11"/>
          <w:sz w:val="22"/>
          <w:szCs w:val="22"/>
        </w:rPr>
        <w:t xml:space="preserve"> </w:t>
      </w:r>
      <w:r>
        <w:rPr>
          <w:rFonts w:hint="default" w:asciiTheme="minorAscii" w:hAnsiTheme="minorAscii"/>
          <w:sz w:val="22"/>
          <w:szCs w:val="22"/>
        </w:rPr>
        <w:t>able</w:t>
      </w:r>
      <w:r>
        <w:rPr>
          <w:rFonts w:hint="default" w:asciiTheme="minorAscii" w:hAnsiTheme="minorAscii"/>
          <w:spacing w:val="-7"/>
          <w:sz w:val="22"/>
          <w:szCs w:val="22"/>
        </w:rPr>
        <w:t xml:space="preserve"> </w:t>
      </w:r>
      <w:r>
        <w:rPr>
          <w:rFonts w:hint="default" w:asciiTheme="minorAscii" w:hAnsiTheme="minorAscii"/>
          <w:sz w:val="22"/>
          <w:szCs w:val="22"/>
        </w:rPr>
        <w:t>to</w:t>
      </w:r>
      <w:r>
        <w:rPr>
          <w:rFonts w:hint="default" w:asciiTheme="minorAscii" w:hAnsiTheme="minorAscii"/>
          <w:spacing w:val="-9"/>
          <w:sz w:val="22"/>
          <w:szCs w:val="22"/>
        </w:rPr>
        <w:t xml:space="preserve"> </w:t>
      </w:r>
      <w:r>
        <w:rPr>
          <w:rFonts w:hint="default" w:asciiTheme="minorAscii" w:hAnsiTheme="minorAscii"/>
          <w:sz w:val="22"/>
          <w:szCs w:val="22"/>
        </w:rPr>
        <w:t>apply</w:t>
      </w:r>
      <w:r>
        <w:rPr>
          <w:rFonts w:hint="default" w:asciiTheme="minorAscii" w:hAnsiTheme="minorAscii"/>
          <w:spacing w:val="-12"/>
          <w:sz w:val="22"/>
          <w:szCs w:val="22"/>
        </w:rPr>
        <w:t xml:space="preserve"> </w:t>
      </w:r>
      <w:r>
        <w:rPr>
          <w:rFonts w:hint="default" w:asciiTheme="minorAscii" w:hAnsiTheme="minorAscii"/>
          <w:sz w:val="22"/>
          <w:szCs w:val="22"/>
        </w:rPr>
        <w:t>for</w:t>
      </w:r>
      <w:r>
        <w:rPr>
          <w:rFonts w:hint="default" w:asciiTheme="minorAscii" w:hAnsiTheme="minorAscii"/>
          <w:spacing w:val="-10"/>
          <w:sz w:val="22"/>
          <w:szCs w:val="22"/>
        </w:rPr>
        <w:t xml:space="preserve"> </w:t>
      </w:r>
      <w:r>
        <w:rPr>
          <w:rFonts w:hint="default" w:asciiTheme="minorAscii" w:hAnsiTheme="minorAscii"/>
          <w:sz w:val="22"/>
          <w:szCs w:val="22"/>
        </w:rPr>
        <w:t>the</w:t>
      </w:r>
      <w:r>
        <w:rPr>
          <w:rFonts w:hint="default" w:asciiTheme="minorAscii" w:hAnsiTheme="minorAscii"/>
          <w:spacing w:val="-11"/>
          <w:sz w:val="22"/>
          <w:szCs w:val="22"/>
        </w:rPr>
        <w:t xml:space="preserve"> </w:t>
      </w:r>
      <w:r>
        <w:rPr>
          <w:rFonts w:hint="default" w:asciiTheme="minorAscii" w:hAnsiTheme="minorAscii"/>
          <w:sz w:val="22"/>
          <w:szCs w:val="22"/>
        </w:rPr>
        <w:t>loan</w:t>
      </w:r>
      <w:r>
        <w:rPr>
          <w:rFonts w:hint="default" w:asciiTheme="minorAscii" w:hAnsiTheme="minorAscii"/>
          <w:spacing w:val="-10"/>
          <w:sz w:val="22"/>
          <w:szCs w:val="22"/>
        </w:rPr>
        <w:t xml:space="preserve"> </w:t>
      </w:r>
      <w:r>
        <w:rPr>
          <w:rFonts w:hint="default" w:asciiTheme="minorAscii" w:hAnsiTheme="minorAscii"/>
          <w:sz w:val="22"/>
          <w:szCs w:val="22"/>
        </w:rPr>
        <w:t>by</w:t>
      </w:r>
      <w:r>
        <w:rPr>
          <w:rFonts w:hint="default" w:asciiTheme="minorAscii" w:hAnsiTheme="minorAscii"/>
          <w:spacing w:val="-15"/>
          <w:sz w:val="22"/>
          <w:szCs w:val="22"/>
        </w:rPr>
        <w:t xml:space="preserve"> </w:t>
      </w:r>
      <w:r>
        <w:rPr>
          <w:rFonts w:hint="default" w:asciiTheme="minorAscii" w:hAnsiTheme="minorAscii"/>
          <w:sz w:val="22"/>
          <w:szCs w:val="22"/>
        </w:rPr>
        <w:t>uploading</w:t>
      </w:r>
      <w:r>
        <w:rPr>
          <w:rFonts w:hint="default" w:asciiTheme="minorAscii" w:hAnsiTheme="minorAscii"/>
          <w:spacing w:val="-11"/>
          <w:sz w:val="22"/>
          <w:szCs w:val="22"/>
        </w:rPr>
        <w:t xml:space="preserve"> </w:t>
      </w:r>
      <w:r>
        <w:rPr>
          <w:rFonts w:hint="default" w:asciiTheme="minorAscii" w:hAnsiTheme="minorAscii"/>
          <w:sz w:val="22"/>
          <w:szCs w:val="22"/>
        </w:rPr>
        <w:t>the</w:t>
      </w:r>
      <w:r>
        <w:rPr>
          <w:rFonts w:hint="default" w:asciiTheme="minorAscii" w:hAnsiTheme="minorAscii"/>
          <w:spacing w:val="-7"/>
          <w:sz w:val="22"/>
          <w:szCs w:val="22"/>
        </w:rPr>
        <w:t xml:space="preserve"> </w:t>
      </w:r>
      <w:r>
        <w:rPr>
          <w:rFonts w:hint="default" w:asciiTheme="minorAscii" w:hAnsiTheme="minorAscii"/>
          <w:sz w:val="22"/>
          <w:szCs w:val="22"/>
        </w:rPr>
        <w:t>documents,filling</w:t>
      </w:r>
      <w:r>
        <w:rPr>
          <w:rFonts w:hint="default" w:asciiTheme="minorAscii" w:hAnsiTheme="minorAscii"/>
          <w:spacing w:val="-12"/>
          <w:sz w:val="22"/>
          <w:szCs w:val="22"/>
        </w:rPr>
        <w:t xml:space="preserve"> </w:t>
      </w:r>
      <w:r>
        <w:rPr>
          <w:rFonts w:hint="default" w:asciiTheme="minorAscii" w:hAnsiTheme="minorAscii"/>
          <w:sz w:val="22"/>
          <w:szCs w:val="22"/>
        </w:rPr>
        <w:t>required</w:t>
      </w:r>
      <w:r>
        <w:rPr>
          <w:rFonts w:hint="default" w:asciiTheme="minorAscii" w:hAnsiTheme="minorAscii"/>
          <w:spacing w:val="-57"/>
          <w:sz w:val="22"/>
          <w:szCs w:val="22"/>
        </w:rPr>
        <w:t xml:space="preserve"> </w:t>
      </w:r>
      <w:r>
        <w:rPr>
          <w:rFonts w:hint="default" w:asciiTheme="minorAscii" w:hAnsiTheme="minorAscii"/>
          <w:sz w:val="22"/>
          <w:szCs w:val="22"/>
        </w:rPr>
        <w:t>information .CIBIL</w:t>
      </w:r>
      <w:r>
        <w:rPr>
          <w:rFonts w:hint="default" w:asciiTheme="minorAscii" w:hAnsiTheme="minorAscii"/>
          <w:spacing w:val="-4"/>
          <w:sz w:val="22"/>
          <w:szCs w:val="22"/>
        </w:rPr>
        <w:t xml:space="preserve"> </w:t>
      </w:r>
      <w:r>
        <w:rPr>
          <w:rFonts w:hint="default" w:asciiTheme="minorAscii" w:hAnsiTheme="minorAscii"/>
          <w:sz w:val="22"/>
          <w:szCs w:val="22"/>
        </w:rPr>
        <w:t>Score</w:t>
      </w:r>
      <w:r>
        <w:rPr>
          <w:rFonts w:hint="default" w:asciiTheme="minorAscii" w:hAnsiTheme="minorAscii"/>
          <w:spacing w:val="-1"/>
          <w:sz w:val="22"/>
          <w:szCs w:val="22"/>
        </w:rPr>
        <w:t xml:space="preserve"> </w:t>
      </w:r>
      <w:r>
        <w:rPr>
          <w:rFonts w:hint="default" w:asciiTheme="minorAscii" w:hAnsiTheme="minorAscii"/>
          <w:sz w:val="22"/>
          <w:szCs w:val="22"/>
        </w:rPr>
        <w:t>will be</w:t>
      </w:r>
      <w:r>
        <w:rPr>
          <w:rFonts w:hint="default" w:asciiTheme="minorAscii" w:hAnsiTheme="minorAscii"/>
          <w:spacing w:val="1"/>
          <w:sz w:val="22"/>
          <w:szCs w:val="22"/>
        </w:rPr>
        <w:t xml:space="preserve"> </w:t>
      </w:r>
      <w:r>
        <w:rPr>
          <w:rFonts w:hint="default" w:asciiTheme="minorAscii" w:hAnsiTheme="minorAscii"/>
          <w:sz w:val="22"/>
          <w:szCs w:val="22"/>
        </w:rPr>
        <w:t>provided by</w:t>
      </w:r>
      <w:r>
        <w:rPr>
          <w:rFonts w:hint="default" w:asciiTheme="minorAscii" w:hAnsiTheme="minorAscii"/>
          <w:spacing w:val="-5"/>
          <w:sz w:val="22"/>
          <w:szCs w:val="22"/>
        </w:rPr>
        <w:t xml:space="preserve"> </w:t>
      </w:r>
      <w:r>
        <w:rPr>
          <w:rFonts w:hint="default" w:asciiTheme="minorAscii" w:hAnsiTheme="minorAscii"/>
          <w:sz w:val="22"/>
          <w:szCs w:val="22"/>
        </w:rPr>
        <w:t>the</w:t>
      </w:r>
      <w:r>
        <w:rPr>
          <w:rFonts w:hint="default" w:asciiTheme="minorAscii" w:hAnsiTheme="minorAscii"/>
          <w:spacing w:val="1"/>
          <w:sz w:val="22"/>
          <w:szCs w:val="22"/>
        </w:rPr>
        <w:t xml:space="preserve"> </w:t>
      </w:r>
      <w:r>
        <w:rPr>
          <w:rFonts w:hint="default" w:asciiTheme="minorAscii" w:hAnsiTheme="minorAscii"/>
          <w:sz w:val="22"/>
          <w:szCs w:val="22"/>
        </w:rPr>
        <w:t>bank.</w:t>
      </w:r>
    </w:p>
    <w:p w14:paraId="36F7B0C9">
      <w:pPr>
        <w:pStyle w:val="146"/>
        <w:numPr>
          <w:ilvl w:val="0"/>
          <w:numId w:val="7"/>
        </w:numPr>
        <w:tabs>
          <w:tab w:val="left" w:pos="1141"/>
        </w:tabs>
        <w:spacing w:before="1" w:after="0" w:line="240" w:lineRule="auto"/>
        <w:ind w:left="1140" w:right="0" w:hanging="361"/>
        <w:jc w:val="left"/>
        <w:rPr>
          <w:rFonts w:hint="default" w:asciiTheme="minorAscii" w:hAnsiTheme="minorAscii"/>
          <w:sz w:val="22"/>
          <w:szCs w:val="22"/>
        </w:rPr>
      </w:pPr>
      <w:r>
        <w:rPr>
          <w:rFonts w:hint="default" w:asciiTheme="minorAscii" w:hAnsiTheme="minorAscii"/>
          <w:sz w:val="22"/>
          <w:szCs w:val="22"/>
        </w:rPr>
        <w:t>The</w:t>
      </w:r>
      <w:r>
        <w:rPr>
          <w:rFonts w:hint="default" w:asciiTheme="minorAscii" w:hAnsiTheme="minorAscii"/>
          <w:spacing w:val="-2"/>
          <w:sz w:val="22"/>
          <w:szCs w:val="22"/>
        </w:rPr>
        <w:t xml:space="preserve"> </w:t>
      </w:r>
      <w:r>
        <w:rPr>
          <w:rFonts w:hint="default" w:asciiTheme="minorAscii" w:hAnsiTheme="minorAscii"/>
          <w:sz w:val="22"/>
          <w:szCs w:val="22"/>
        </w:rPr>
        <w:t>requests can be</w:t>
      </w:r>
      <w:r>
        <w:rPr>
          <w:rFonts w:hint="default" w:asciiTheme="minorAscii" w:hAnsiTheme="minorAscii"/>
          <w:spacing w:val="-1"/>
          <w:sz w:val="22"/>
          <w:szCs w:val="22"/>
        </w:rPr>
        <w:t xml:space="preserve"> </w:t>
      </w:r>
      <w:r>
        <w:rPr>
          <w:rFonts w:hint="default" w:asciiTheme="minorAscii" w:hAnsiTheme="minorAscii"/>
          <w:sz w:val="22"/>
          <w:szCs w:val="22"/>
        </w:rPr>
        <w:t>updated or</w:t>
      </w:r>
      <w:r>
        <w:rPr>
          <w:rFonts w:hint="default" w:asciiTheme="minorAscii" w:hAnsiTheme="minorAscii"/>
          <w:spacing w:val="-2"/>
          <w:sz w:val="22"/>
          <w:szCs w:val="22"/>
        </w:rPr>
        <w:t xml:space="preserve"> </w:t>
      </w:r>
      <w:r>
        <w:rPr>
          <w:rFonts w:hint="default" w:asciiTheme="minorAscii" w:hAnsiTheme="minorAscii"/>
          <w:sz w:val="22"/>
          <w:szCs w:val="22"/>
        </w:rPr>
        <w:t>can be</w:t>
      </w:r>
      <w:r>
        <w:rPr>
          <w:rFonts w:hint="default" w:asciiTheme="minorAscii" w:hAnsiTheme="minorAscii"/>
          <w:spacing w:val="1"/>
          <w:sz w:val="22"/>
          <w:szCs w:val="22"/>
        </w:rPr>
        <w:t xml:space="preserve"> </w:t>
      </w:r>
      <w:r>
        <w:rPr>
          <w:rFonts w:hint="default" w:asciiTheme="minorAscii" w:hAnsiTheme="minorAscii"/>
          <w:sz w:val="22"/>
          <w:szCs w:val="22"/>
        </w:rPr>
        <w:t>removed by</w:t>
      </w:r>
      <w:r>
        <w:rPr>
          <w:rFonts w:hint="default" w:asciiTheme="minorAscii" w:hAnsiTheme="minorAscii"/>
          <w:spacing w:val="-3"/>
          <w:sz w:val="22"/>
          <w:szCs w:val="22"/>
        </w:rPr>
        <w:t xml:space="preserve"> </w:t>
      </w:r>
      <w:r>
        <w:rPr>
          <w:rFonts w:hint="default" w:asciiTheme="minorAscii" w:hAnsiTheme="minorAscii"/>
          <w:sz w:val="22"/>
          <w:szCs w:val="22"/>
        </w:rPr>
        <w:t>Customer before</w:t>
      </w:r>
      <w:r>
        <w:rPr>
          <w:rFonts w:hint="default" w:asciiTheme="minorAscii" w:hAnsiTheme="minorAscii"/>
          <w:spacing w:val="1"/>
          <w:sz w:val="22"/>
          <w:szCs w:val="22"/>
        </w:rPr>
        <w:t xml:space="preserve"> </w:t>
      </w:r>
      <w:r>
        <w:rPr>
          <w:rFonts w:hint="default" w:asciiTheme="minorAscii" w:hAnsiTheme="minorAscii"/>
          <w:sz w:val="22"/>
          <w:szCs w:val="22"/>
        </w:rPr>
        <w:t>any</w:t>
      </w:r>
      <w:r>
        <w:rPr>
          <w:rFonts w:hint="default" w:asciiTheme="minorAscii" w:hAnsiTheme="minorAscii"/>
          <w:spacing w:val="-5"/>
          <w:sz w:val="22"/>
          <w:szCs w:val="22"/>
        </w:rPr>
        <w:t xml:space="preserve"> </w:t>
      </w:r>
      <w:r>
        <w:rPr>
          <w:rFonts w:hint="default" w:asciiTheme="minorAscii" w:hAnsiTheme="minorAscii"/>
          <w:sz w:val="22"/>
          <w:szCs w:val="22"/>
        </w:rPr>
        <w:t>approval.</w:t>
      </w:r>
    </w:p>
    <w:p w14:paraId="228BF232">
      <w:pPr>
        <w:pStyle w:val="146"/>
        <w:numPr>
          <w:ilvl w:val="0"/>
          <w:numId w:val="7"/>
        </w:numPr>
        <w:tabs>
          <w:tab w:val="left" w:pos="1141"/>
        </w:tabs>
        <w:spacing w:before="120" w:after="0" w:line="240" w:lineRule="auto"/>
        <w:ind w:left="1140" w:right="0" w:hanging="361"/>
        <w:jc w:val="left"/>
        <w:rPr>
          <w:rFonts w:hint="default" w:asciiTheme="minorAscii" w:hAnsiTheme="minorAscii"/>
          <w:sz w:val="22"/>
          <w:szCs w:val="22"/>
        </w:rPr>
      </w:pPr>
      <w:r>
        <w:rPr>
          <w:rFonts w:hint="default" w:asciiTheme="minorAscii" w:hAnsiTheme="minorAscii"/>
          <w:sz w:val="22"/>
          <w:szCs w:val="22"/>
        </w:rPr>
        <w:t>Customer</w:t>
      </w:r>
      <w:r>
        <w:rPr>
          <w:rFonts w:hint="default" w:asciiTheme="minorAscii" w:hAnsiTheme="minorAscii"/>
          <w:spacing w:val="-1"/>
          <w:sz w:val="22"/>
          <w:szCs w:val="22"/>
        </w:rPr>
        <w:t xml:space="preserve"> </w:t>
      </w:r>
      <w:r>
        <w:rPr>
          <w:rFonts w:hint="default" w:asciiTheme="minorAscii" w:hAnsiTheme="minorAscii"/>
          <w:sz w:val="22"/>
          <w:szCs w:val="22"/>
        </w:rPr>
        <w:t>can</w:t>
      </w:r>
      <w:r>
        <w:rPr>
          <w:rFonts w:hint="default" w:asciiTheme="minorAscii" w:hAnsiTheme="minorAscii"/>
          <w:spacing w:val="-1"/>
          <w:sz w:val="22"/>
          <w:szCs w:val="22"/>
        </w:rPr>
        <w:t xml:space="preserve"> </w:t>
      </w:r>
      <w:r>
        <w:rPr>
          <w:rFonts w:hint="default" w:asciiTheme="minorAscii" w:hAnsiTheme="minorAscii"/>
          <w:sz w:val="22"/>
          <w:szCs w:val="22"/>
        </w:rPr>
        <w:t>track</w:t>
      </w:r>
      <w:r>
        <w:rPr>
          <w:rFonts w:hint="default" w:asciiTheme="minorAscii" w:hAnsiTheme="minorAscii"/>
          <w:spacing w:val="-1"/>
          <w:sz w:val="22"/>
          <w:szCs w:val="22"/>
        </w:rPr>
        <w:t xml:space="preserve"> </w:t>
      </w:r>
      <w:r>
        <w:rPr>
          <w:rFonts w:hint="default" w:asciiTheme="minorAscii" w:hAnsiTheme="minorAscii"/>
          <w:sz w:val="22"/>
          <w:szCs w:val="22"/>
        </w:rPr>
        <w:t>the</w:t>
      </w:r>
      <w:r>
        <w:rPr>
          <w:rFonts w:hint="default" w:asciiTheme="minorAscii" w:hAnsiTheme="minorAscii"/>
          <w:spacing w:val="-1"/>
          <w:sz w:val="22"/>
          <w:szCs w:val="22"/>
        </w:rPr>
        <w:t xml:space="preserve"> </w:t>
      </w:r>
      <w:r>
        <w:rPr>
          <w:rFonts w:hint="default" w:asciiTheme="minorAscii" w:hAnsiTheme="minorAscii"/>
          <w:sz w:val="22"/>
          <w:szCs w:val="22"/>
        </w:rPr>
        <w:t>status</w:t>
      </w:r>
      <w:r>
        <w:rPr>
          <w:rFonts w:hint="default" w:asciiTheme="minorAscii" w:hAnsiTheme="minorAscii"/>
          <w:spacing w:val="-1"/>
          <w:sz w:val="22"/>
          <w:szCs w:val="22"/>
        </w:rPr>
        <w:t xml:space="preserve"> </w:t>
      </w:r>
      <w:r>
        <w:rPr>
          <w:rFonts w:hint="default" w:asciiTheme="minorAscii" w:hAnsiTheme="minorAscii"/>
          <w:sz w:val="22"/>
          <w:szCs w:val="22"/>
        </w:rPr>
        <w:t>of</w:t>
      </w:r>
      <w:r>
        <w:rPr>
          <w:rFonts w:hint="default" w:asciiTheme="minorAscii" w:hAnsiTheme="minorAscii"/>
          <w:spacing w:val="-1"/>
          <w:sz w:val="22"/>
          <w:szCs w:val="22"/>
        </w:rPr>
        <w:t xml:space="preserve"> </w:t>
      </w:r>
      <w:r>
        <w:rPr>
          <w:rFonts w:hint="default" w:asciiTheme="minorAscii" w:hAnsiTheme="minorAscii"/>
          <w:sz w:val="22"/>
          <w:szCs w:val="22"/>
        </w:rPr>
        <w:t>the</w:t>
      </w:r>
      <w:r>
        <w:rPr>
          <w:rFonts w:hint="default" w:asciiTheme="minorAscii" w:hAnsiTheme="minorAscii"/>
          <w:spacing w:val="-1"/>
          <w:sz w:val="22"/>
          <w:szCs w:val="22"/>
        </w:rPr>
        <w:t xml:space="preserve"> </w:t>
      </w:r>
      <w:r>
        <w:rPr>
          <w:rFonts w:hint="default" w:asciiTheme="minorAscii" w:hAnsiTheme="minorAscii"/>
          <w:sz w:val="22"/>
          <w:szCs w:val="22"/>
        </w:rPr>
        <w:t>requests</w:t>
      </w:r>
    </w:p>
    <w:p w14:paraId="6B97ECD7">
      <w:pPr>
        <w:pStyle w:val="146"/>
        <w:numPr>
          <w:ilvl w:val="0"/>
          <w:numId w:val="7"/>
        </w:numPr>
        <w:tabs>
          <w:tab w:val="left" w:pos="1141"/>
        </w:tabs>
        <w:spacing w:before="120" w:after="0" w:line="343" w:lineRule="auto"/>
        <w:ind w:left="1140" w:right="539" w:hanging="360"/>
        <w:jc w:val="left"/>
        <w:rPr>
          <w:rFonts w:hint="default" w:asciiTheme="minorAscii" w:hAnsiTheme="minorAscii"/>
          <w:sz w:val="22"/>
          <w:szCs w:val="22"/>
        </w:rPr>
      </w:pPr>
      <w:r>
        <w:rPr>
          <w:rFonts w:hint="default" w:asciiTheme="minorAscii" w:hAnsiTheme="minorAscii"/>
          <w:sz w:val="22"/>
          <w:szCs w:val="22"/>
        </w:rPr>
        <w:t>Loan</w:t>
      </w:r>
      <w:r>
        <w:rPr>
          <w:rFonts w:hint="default" w:asciiTheme="minorAscii" w:hAnsiTheme="minorAscii"/>
          <w:spacing w:val="11"/>
          <w:sz w:val="22"/>
          <w:szCs w:val="22"/>
        </w:rPr>
        <w:t xml:space="preserve"> </w:t>
      </w:r>
      <w:r>
        <w:rPr>
          <w:rFonts w:hint="default" w:asciiTheme="minorAscii" w:hAnsiTheme="minorAscii"/>
          <w:sz w:val="22"/>
          <w:szCs w:val="22"/>
        </w:rPr>
        <w:t>upto</w:t>
      </w:r>
      <w:r>
        <w:rPr>
          <w:rFonts w:hint="default" w:asciiTheme="minorAscii" w:hAnsiTheme="minorAscii"/>
          <w:spacing w:val="12"/>
          <w:sz w:val="22"/>
          <w:szCs w:val="22"/>
        </w:rPr>
        <w:t xml:space="preserve"> </w:t>
      </w:r>
      <w:r>
        <w:rPr>
          <w:rFonts w:hint="default" w:asciiTheme="minorAscii" w:hAnsiTheme="minorAscii"/>
          <w:sz w:val="22"/>
          <w:szCs w:val="22"/>
        </w:rPr>
        <w:t>5L</w:t>
      </w:r>
      <w:r>
        <w:rPr>
          <w:rFonts w:hint="default" w:asciiTheme="minorAscii" w:hAnsiTheme="minorAscii"/>
          <w:spacing w:val="9"/>
          <w:sz w:val="22"/>
          <w:szCs w:val="22"/>
        </w:rPr>
        <w:t xml:space="preserve"> </w:t>
      </w:r>
      <w:r>
        <w:rPr>
          <w:rFonts w:hint="default" w:asciiTheme="minorAscii" w:hAnsiTheme="minorAscii"/>
          <w:sz w:val="22"/>
          <w:szCs w:val="22"/>
        </w:rPr>
        <w:t>can</w:t>
      </w:r>
      <w:r>
        <w:rPr>
          <w:rFonts w:hint="default" w:asciiTheme="minorAscii" w:hAnsiTheme="minorAscii"/>
          <w:spacing w:val="10"/>
          <w:sz w:val="22"/>
          <w:szCs w:val="22"/>
        </w:rPr>
        <w:t xml:space="preserve"> </w:t>
      </w:r>
      <w:r>
        <w:rPr>
          <w:rFonts w:hint="default" w:asciiTheme="minorAscii" w:hAnsiTheme="minorAscii"/>
          <w:sz w:val="22"/>
          <w:szCs w:val="22"/>
        </w:rPr>
        <w:t>be</w:t>
      </w:r>
      <w:r>
        <w:rPr>
          <w:rFonts w:hint="default" w:asciiTheme="minorAscii" w:hAnsiTheme="minorAscii"/>
          <w:spacing w:val="10"/>
          <w:sz w:val="22"/>
          <w:szCs w:val="22"/>
        </w:rPr>
        <w:t xml:space="preserve"> </w:t>
      </w:r>
      <w:r>
        <w:rPr>
          <w:rFonts w:hint="default" w:asciiTheme="minorAscii" w:hAnsiTheme="minorAscii"/>
          <w:sz w:val="22"/>
          <w:szCs w:val="22"/>
        </w:rPr>
        <w:t>approved</w:t>
      </w:r>
      <w:r>
        <w:rPr>
          <w:rFonts w:hint="default" w:asciiTheme="minorAscii" w:hAnsiTheme="minorAscii"/>
          <w:spacing w:val="11"/>
          <w:sz w:val="22"/>
          <w:szCs w:val="22"/>
        </w:rPr>
        <w:t xml:space="preserve"> </w:t>
      </w:r>
      <w:r>
        <w:rPr>
          <w:rFonts w:hint="default" w:asciiTheme="minorAscii" w:hAnsiTheme="minorAscii"/>
          <w:sz w:val="22"/>
          <w:szCs w:val="22"/>
        </w:rPr>
        <w:t>or</w:t>
      </w:r>
      <w:r>
        <w:rPr>
          <w:rFonts w:hint="default" w:asciiTheme="minorAscii" w:hAnsiTheme="minorAscii"/>
          <w:spacing w:val="10"/>
          <w:sz w:val="22"/>
          <w:szCs w:val="22"/>
        </w:rPr>
        <w:t xml:space="preserve"> </w:t>
      </w:r>
      <w:r>
        <w:rPr>
          <w:rFonts w:hint="default" w:asciiTheme="minorAscii" w:hAnsiTheme="minorAscii"/>
          <w:sz w:val="22"/>
          <w:szCs w:val="22"/>
        </w:rPr>
        <w:t>rejected</w:t>
      </w:r>
      <w:r>
        <w:rPr>
          <w:rFonts w:hint="default" w:asciiTheme="minorAscii" w:hAnsiTheme="minorAscii"/>
          <w:spacing w:val="11"/>
          <w:sz w:val="22"/>
          <w:szCs w:val="22"/>
        </w:rPr>
        <w:t xml:space="preserve"> </w:t>
      </w:r>
      <w:r>
        <w:rPr>
          <w:rFonts w:hint="default" w:asciiTheme="minorAscii" w:hAnsiTheme="minorAscii"/>
          <w:sz w:val="22"/>
          <w:szCs w:val="22"/>
        </w:rPr>
        <w:t>by</w:t>
      </w:r>
      <w:r>
        <w:rPr>
          <w:rFonts w:hint="default" w:asciiTheme="minorAscii" w:hAnsiTheme="minorAscii"/>
          <w:spacing w:val="12"/>
          <w:sz w:val="22"/>
          <w:szCs w:val="22"/>
        </w:rPr>
        <w:t xml:space="preserve"> </w:t>
      </w:r>
      <w:r>
        <w:rPr>
          <w:rFonts w:hint="default" w:asciiTheme="minorAscii" w:hAnsiTheme="minorAscii"/>
          <w:sz w:val="22"/>
          <w:szCs w:val="22"/>
        </w:rPr>
        <w:t>Bank</w:t>
      </w:r>
      <w:r>
        <w:rPr>
          <w:rFonts w:hint="default" w:asciiTheme="minorAscii" w:hAnsiTheme="minorAscii"/>
          <w:spacing w:val="10"/>
          <w:sz w:val="22"/>
          <w:szCs w:val="22"/>
        </w:rPr>
        <w:t xml:space="preserve"> </w:t>
      </w:r>
      <w:r>
        <w:rPr>
          <w:rFonts w:hint="default" w:asciiTheme="minorAscii" w:hAnsiTheme="minorAscii"/>
          <w:sz w:val="22"/>
          <w:szCs w:val="22"/>
        </w:rPr>
        <w:t>Admin,</w:t>
      </w:r>
      <w:r>
        <w:rPr>
          <w:rFonts w:hint="default" w:asciiTheme="minorAscii" w:hAnsiTheme="minorAscii"/>
          <w:spacing w:val="13"/>
          <w:sz w:val="22"/>
          <w:szCs w:val="22"/>
        </w:rPr>
        <w:t xml:space="preserve"> </w:t>
      </w:r>
      <w:r>
        <w:rPr>
          <w:rFonts w:hint="default" w:asciiTheme="minorAscii" w:hAnsiTheme="minorAscii"/>
          <w:sz w:val="22"/>
          <w:szCs w:val="22"/>
        </w:rPr>
        <w:t>while</w:t>
      </w:r>
      <w:r>
        <w:rPr>
          <w:rFonts w:hint="default" w:asciiTheme="minorAscii" w:hAnsiTheme="minorAscii"/>
          <w:spacing w:val="11"/>
          <w:sz w:val="22"/>
          <w:szCs w:val="22"/>
        </w:rPr>
        <w:t xml:space="preserve"> </w:t>
      </w:r>
      <w:r>
        <w:rPr>
          <w:rFonts w:hint="default" w:asciiTheme="minorAscii" w:hAnsiTheme="minorAscii"/>
          <w:sz w:val="22"/>
          <w:szCs w:val="22"/>
        </w:rPr>
        <w:t>giving</w:t>
      </w:r>
      <w:r>
        <w:rPr>
          <w:rFonts w:hint="default" w:asciiTheme="minorAscii" w:hAnsiTheme="minorAscii"/>
          <w:spacing w:val="8"/>
          <w:sz w:val="22"/>
          <w:szCs w:val="22"/>
        </w:rPr>
        <w:t xml:space="preserve"> </w:t>
      </w:r>
      <w:r>
        <w:rPr>
          <w:rFonts w:hint="default" w:asciiTheme="minorAscii" w:hAnsiTheme="minorAscii"/>
          <w:sz w:val="22"/>
          <w:szCs w:val="22"/>
        </w:rPr>
        <w:t>remarks</w:t>
      </w:r>
      <w:r>
        <w:rPr>
          <w:rFonts w:hint="default" w:asciiTheme="minorAscii" w:hAnsiTheme="minorAscii"/>
          <w:spacing w:val="12"/>
          <w:sz w:val="22"/>
          <w:szCs w:val="22"/>
        </w:rPr>
        <w:t xml:space="preserve"> </w:t>
      </w:r>
      <w:r>
        <w:rPr>
          <w:rFonts w:hint="default" w:asciiTheme="minorAscii" w:hAnsiTheme="minorAscii"/>
          <w:sz w:val="22"/>
          <w:szCs w:val="22"/>
        </w:rPr>
        <w:t>for</w:t>
      </w:r>
      <w:r>
        <w:rPr>
          <w:rFonts w:hint="default" w:asciiTheme="minorAscii" w:hAnsiTheme="minorAscii"/>
          <w:spacing w:val="10"/>
          <w:sz w:val="22"/>
          <w:szCs w:val="22"/>
        </w:rPr>
        <w:t xml:space="preserve"> </w:t>
      </w:r>
      <w:r>
        <w:rPr>
          <w:rFonts w:hint="default" w:asciiTheme="minorAscii" w:hAnsiTheme="minorAscii"/>
          <w:sz w:val="22"/>
          <w:szCs w:val="22"/>
        </w:rPr>
        <w:t>the</w:t>
      </w:r>
      <w:r>
        <w:rPr>
          <w:rFonts w:hint="default" w:asciiTheme="minorAscii" w:hAnsiTheme="minorAscii"/>
          <w:spacing w:val="-57"/>
          <w:sz w:val="22"/>
          <w:szCs w:val="22"/>
        </w:rPr>
        <w:t xml:space="preserve"> </w:t>
      </w:r>
      <w:r>
        <w:rPr>
          <w:rFonts w:hint="default" w:asciiTheme="minorAscii" w:hAnsiTheme="minorAscii"/>
          <w:sz w:val="22"/>
          <w:szCs w:val="22"/>
        </w:rPr>
        <w:t>customer</w:t>
      </w:r>
      <w:r>
        <w:rPr>
          <w:rFonts w:hint="default" w:asciiTheme="minorAscii" w:hAnsiTheme="minorAscii"/>
          <w:spacing w:val="-1"/>
          <w:sz w:val="22"/>
          <w:szCs w:val="22"/>
        </w:rPr>
        <w:t xml:space="preserve"> </w:t>
      </w:r>
      <w:r>
        <w:rPr>
          <w:rFonts w:hint="default" w:asciiTheme="minorAscii" w:hAnsiTheme="minorAscii"/>
          <w:sz w:val="22"/>
          <w:szCs w:val="22"/>
        </w:rPr>
        <w:t>to understand the</w:t>
      </w:r>
      <w:r>
        <w:rPr>
          <w:rFonts w:hint="default" w:asciiTheme="minorAscii" w:hAnsiTheme="minorAscii"/>
          <w:spacing w:val="-1"/>
          <w:sz w:val="22"/>
          <w:szCs w:val="22"/>
        </w:rPr>
        <w:t xml:space="preserve"> </w:t>
      </w:r>
      <w:r>
        <w:rPr>
          <w:rFonts w:hint="default" w:asciiTheme="minorAscii" w:hAnsiTheme="minorAscii"/>
          <w:sz w:val="22"/>
          <w:szCs w:val="22"/>
        </w:rPr>
        <w:t>reason</w:t>
      </w:r>
      <w:r>
        <w:rPr>
          <w:rFonts w:hint="default" w:asciiTheme="minorAscii" w:hAnsiTheme="minorAscii"/>
          <w:spacing w:val="2"/>
          <w:sz w:val="22"/>
          <w:szCs w:val="22"/>
        </w:rPr>
        <w:t xml:space="preserve"> </w:t>
      </w:r>
      <w:r>
        <w:rPr>
          <w:rFonts w:hint="default" w:asciiTheme="minorAscii" w:hAnsiTheme="minorAscii"/>
          <w:sz w:val="22"/>
          <w:szCs w:val="22"/>
        </w:rPr>
        <w:t>for</w:t>
      </w:r>
      <w:r>
        <w:rPr>
          <w:rFonts w:hint="default" w:asciiTheme="minorAscii" w:hAnsiTheme="minorAscii"/>
          <w:spacing w:val="-3"/>
          <w:sz w:val="22"/>
          <w:szCs w:val="22"/>
        </w:rPr>
        <w:t xml:space="preserve"> </w:t>
      </w:r>
      <w:r>
        <w:rPr>
          <w:rFonts w:hint="default" w:asciiTheme="minorAscii" w:hAnsiTheme="minorAscii"/>
          <w:sz w:val="22"/>
          <w:szCs w:val="22"/>
        </w:rPr>
        <w:t>rejection</w:t>
      </w:r>
      <w:r>
        <w:rPr>
          <w:rFonts w:hint="default" w:asciiTheme="minorAscii" w:hAnsiTheme="minorAscii"/>
          <w:spacing w:val="2"/>
          <w:sz w:val="22"/>
          <w:szCs w:val="22"/>
        </w:rPr>
        <w:t xml:space="preserve"> </w:t>
      </w:r>
      <w:r>
        <w:rPr>
          <w:rFonts w:hint="default" w:asciiTheme="minorAscii" w:hAnsiTheme="minorAscii"/>
          <w:sz w:val="22"/>
          <w:szCs w:val="22"/>
        </w:rPr>
        <w:t>if</w:t>
      </w:r>
      <w:r>
        <w:rPr>
          <w:rFonts w:hint="default" w:asciiTheme="minorAscii" w:hAnsiTheme="minorAscii"/>
          <w:spacing w:val="1"/>
          <w:sz w:val="22"/>
          <w:szCs w:val="22"/>
        </w:rPr>
        <w:t xml:space="preserve"> </w:t>
      </w:r>
      <w:r>
        <w:rPr>
          <w:rFonts w:hint="default" w:asciiTheme="minorAscii" w:hAnsiTheme="minorAscii"/>
          <w:sz w:val="22"/>
          <w:szCs w:val="22"/>
        </w:rPr>
        <w:t>any.</w:t>
      </w:r>
    </w:p>
    <w:p w14:paraId="5B9BA52B">
      <w:pPr>
        <w:pStyle w:val="146"/>
        <w:numPr>
          <w:ilvl w:val="0"/>
          <w:numId w:val="7"/>
        </w:numPr>
        <w:tabs>
          <w:tab w:val="left" w:pos="1141"/>
        </w:tabs>
        <w:spacing w:before="0" w:after="0" w:line="240" w:lineRule="auto"/>
        <w:ind w:left="1140" w:right="0" w:hanging="361"/>
        <w:jc w:val="left"/>
        <w:rPr>
          <w:rFonts w:hint="default" w:asciiTheme="minorAscii" w:hAnsiTheme="minorAscii"/>
          <w:sz w:val="22"/>
          <w:szCs w:val="22"/>
        </w:rPr>
      </w:pPr>
      <w:r>
        <w:rPr>
          <w:rFonts w:hint="default" w:asciiTheme="minorAscii" w:hAnsiTheme="minorAscii"/>
          <w:sz w:val="22"/>
          <w:szCs w:val="22"/>
        </w:rPr>
        <w:t>Bank</w:t>
      </w:r>
      <w:r>
        <w:rPr>
          <w:rFonts w:hint="default" w:asciiTheme="minorAscii" w:hAnsiTheme="minorAscii"/>
          <w:spacing w:val="-1"/>
          <w:sz w:val="22"/>
          <w:szCs w:val="22"/>
        </w:rPr>
        <w:t xml:space="preserve"> </w:t>
      </w:r>
      <w:r>
        <w:rPr>
          <w:rFonts w:hint="default" w:asciiTheme="minorAscii" w:hAnsiTheme="minorAscii"/>
          <w:sz w:val="22"/>
          <w:szCs w:val="22"/>
        </w:rPr>
        <w:t>Admin</w:t>
      </w:r>
      <w:r>
        <w:rPr>
          <w:rFonts w:hint="default" w:asciiTheme="minorAscii" w:hAnsiTheme="minorAscii"/>
          <w:spacing w:val="-1"/>
          <w:sz w:val="22"/>
          <w:szCs w:val="22"/>
        </w:rPr>
        <w:t xml:space="preserve"> </w:t>
      </w:r>
      <w:r>
        <w:rPr>
          <w:rFonts w:hint="default" w:asciiTheme="minorAscii" w:hAnsiTheme="minorAscii"/>
          <w:sz w:val="22"/>
          <w:szCs w:val="22"/>
        </w:rPr>
        <w:t>can view</w:t>
      </w:r>
      <w:r>
        <w:rPr>
          <w:rFonts w:hint="default" w:asciiTheme="minorAscii" w:hAnsiTheme="minorAscii"/>
          <w:spacing w:val="-2"/>
          <w:sz w:val="22"/>
          <w:szCs w:val="22"/>
        </w:rPr>
        <w:t xml:space="preserve"> </w:t>
      </w:r>
      <w:r>
        <w:rPr>
          <w:rFonts w:hint="default" w:asciiTheme="minorAscii" w:hAnsiTheme="minorAscii"/>
          <w:sz w:val="22"/>
          <w:szCs w:val="22"/>
        </w:rPr>
        <w:t>all</w:t>
      </w:r>
      <w:r>
        <w:rPr>
          <w:rFonts w:hint="default" w:asciiTheme="minorAscii" w:hAnsiTheme="minorAscii"/>
          <w:spacing w:val="2"/>
          <w:sz w:val="22"/>
          <w:szCs w:val="22"/>
        </w:rPr>
        <w:t xml:space="preserve"> </w:t>
      </w:r>
      <w:r>
        <w:rPr>
          <w:rFonts w:hint="default" w:asciiTheme="minorAscii" w:hAnsiTheme="minorAscii"/>
          <w:sz w:val="22"/>
          <w:szCs w:val="22"/>
        </w:rPr>
        <w:t>the pending</w:t>
      </w:r>
      <w:r>
        <w:rPr>
          <w:rFonts w:hint="default" w:asciiTheme="minorAscii" w:hAnsiTheme="minorAscii"/>
          <w:spacing w:val="-2"/>
          <w:sz w:val="22"/>
          <w:szCs w:val="22"/>
        </w:rPr>
        <w:t xml:space="preserve"> </w:t>
      </w:r>
      <w:r>
        <w:rPr>
          <w:rFonts w:hint="default" w:asciiTheme="minorAscii" w:hAnsiTheme="minorAscii"/>
          <w:sz w:val="22"/>
          <w:szCs w:val="22"/>
        </w:rPr>
        <w:t>loan</w:t>
      </w:r>
      <w:r>
        <w:rPr>
          <w:rFonts w:hint="default" w:asciiTheme="minorAscii" w:hAnsiTheme="minorAscii"/>
          <w:spacing w:val="-1"/>
          <w:sz w:val="22"/>
          <w:szCs w:val="22"/>
        </w:rPr>
        <w:t xml:space="preserve"> </w:t>
      </w:r>
      <w:r>
        <w:rPr>
          <w:rFonts w:hint="default" w:asciiTheme="minorAscii" w:hAnsiTheme="minorAscii"/>
          <w:sz w:val="22"/>
          <w:szCs w:val="22"/>
        </w:rPr>
        <w:t>request</w:t>
      </w:r>
    </w:p>
    <w:p w14:paraId="3C7D169D">
      <w:pPr>
        <w:pStyle w:val="2"/>
        <w:rPr>
          <w:rFonts w:hint="default" w:asciiTheme="minorAscii" w:hAnsiTheme="minorAscii"/>
          <w:sz w:val="22"/>
          <w:szCs w:val="22"/>
        </w:rPr>
      </w:pPr>
      <w:r>
        <w:rPr>
          <w:rFonts w:hint="default" w:asciiTheme="minorAscii" w:hAnsiTheme="minorAscii"/>
          <w:sz w:val="22"/>
          <w:szCs w:val="22"/>
        </w:rPr>
        <w:t>4. Non-Functional Requirements</w:t>
      </w:r>
    </w:p>
    <w:p w14:paraId="1B15FDBE">
      <w:pPr>
        <w:pStyle w:val="146"/>
        <w:numPr>
          <w:ilvl w:val="0"/>
          <w:numId w:val="8"/>
        </w:numPr>
        <w:tabs>
          <w:tab w:val="left" w:pos="1141"/>
        </w:tabs>
        <w:spacing w:before="0" w:after="0" w:line="240" w:lineRule="auto"/>
        <w:ind w:left="1140" w:right="0" w:hanging="361"/>
        <w:jc w:val="left"/>
        <w:rPr>
          <w:rFonts w:hint="default" w:asciiTheme="minorAscii" w:hAnsiTheme="minorAscii"/>
          <w:sz w:val="22"/>
          <w:szCs w:val="22"/>
        </w:rPr>
      </w:pPr>
      <w:r>
        <w:rPr>
          <w:rFonts w:hint="default" w:asciiTheme="minorAscii" w:hAnsiTheme="minorAscii"/>
          <w:sz w:val="22"/>
          <w:szCs w:val="22"/>
        </w:rPr>
        <w:t>Application</w:t>
      </w:r>
      <w:r>
        <w:rPr>
          <w:rFonts w:hint="default" w:asciiTheme="minorAscii" w:hAnsiTheme="minorAscii"/>
          <w:spacing w:val="-5"/>
          <w:sz w:val="22"/>
          <w:szCs w:val="22"/>
        </w:rPr>
        <w:t xml:space="preserve"> </w:t>
      </w:r>
      <w:r>
        <w:rPr>
          <w:rFonts w:hint="default" w:asciiTheme="minorAscii" w:hAnsiTheme="minorAscii"/>
          <w:sz w:val="22"/>
          <w:szCs w:val="22"/>
        </w:rPr>
        <w:t>should</w:t>
      </w:r>
      <w:r>
        <w:rPr>
          <w:rFonts w:hint="default" w:asciiTheme="minorAscii" w:hAnsiTheme="minorAscii"/>
          <w:spacing w:val="-1"/>
          <w:sz w:val="22"/>
          <w:szCs w:val="22"/>
        </w:rPr>
        <w:t xml:space="preserve"> </w:t>
      </w:r>
      <w:r>
        <w:rPr>
          <w:rFonts w:hint="default" w:asciiTheme="minorAscii" w:hAnsiTheme="minorAscii"/>
          <w:sz w:val="22"/>
          <w:szCs w:val="22"/>
        </w:rPr>
        <w:t>be</w:t>
      </w:r>
      <w:r>
        <w:rPr>
          <w:rFonts w:hint="default" w:asciiTheme="minorAscii" w:hAnsiTheme="minorAscii"/>
          <w:spacing w:val="-3"/>
          <w:sz w:val="22"/>
          <w:szCs w:val="22"/>
        </w:rPr>
        <w:t xml:space="preserve"> </w:t>
      </w:r>
      <w:r>
        <w:rPr>
          <w:rFonts w:hint="default" w:asciiTheme="minorAscii" w:hAnsiTheme="minorAscii"/>
          <w:sz w:val="22"/>
          <w:szCs w:val="22"/>
        </w:rPr>
        <w:t>responsive</w:t>
      </w:r>
      <w:r>
        <w:rPr>
          <w:rFonts w:hint="default" w:asciiTheme="minorAscii" w:hAnsiTheme="minorAscii"/>
          <w:spacing w:val="-2"/>
          <w:sz w:val="22"/>
          <w:szCs w:val="22"/>
        </w:rPr>
        <w:t xml:space="preserve"> </w:t>
      </w:r>
      <w:r>
        <w:rPr>
          <w:rFonts w:hint="default" w:asciiTheme="minorAscii" w:hAnsiTheme="minorAscii"/>
          <w:sz w:val="22"/>
          <w:szCs w:val="22"/>
        </w:rPr>
        <w:t>to</w:t>
      </w:r>
      <w:r>
        <w:rPr>
          <w:rFonts w:hint="default" w:asciiTheme="minorAscii" w:hAnsiTheme="minorAscii"/>
          <w:spacing w:val="-4"/>
          <w:sz w:val="22"/>
          <w:szCs w:val="22"/>
        </w:rPr>
        <w:t xml:space="preserve"> </w:t>
      </w:r>
      <w:r>
        <w:rPr>
          <w:rFonts w:hint="default" w:asciiTheme="minorAscii" w:hAnsiTheme="minorAscii"/>
          <w:sz w:val="22"/>
          <w:szCs w:val="22"/>
        </w:rPr>
        <w:t>display</w:t>
      </w:r>
      <w:r>
        <w:rPr>
          <w:rFonts w:hint="default" w:asciiTheme="minorAscii" w:hAnsiTheme="minorAscii"/>
          <w:spacing w:val="-4"/>
          <w:sz w:val="22"/>
          <w:szCs w:val="22"/>
        </w:rPr>
        <w:t xml:space="preserve"> </w:t>
      </w:r>
      <w:r>
        <w:rPr>
          <w:rFonts w:hint="default" w:asciiTheme="minorAscii" w:hAnsiTheme="minorAscii"/>
          <w:sz w:val="22"/>
          <w:szCs w:val="22"/>
        </w:rPr>
        <w:t>consistently</w:t>
      </w:r>
      <w:r>
        <w:rPr>
          <w:rFonts w:hint="default" w:asciiTheme="minorAscii" w:hAnsiTheme="minorAscii"/>
          <w:spacing w:val="-4"/>
          <w:sz w:val="22"/>
          <w:szCs w:val="22"/>
        </w:rPr>
        <w:t xml:space="preserve"> </w:t>
      </w:r>
      <w:r>
        <w:rPr>
          <w:rFonts w:hint="default" w:asciiTheme="minorAscii" w:hAnsiTheme="minorAscii"/>
          <w:sz w:val="22"/>
          <w:szCs w:val="22"/>
        </w:rPr>
        <w:t>across</w:t>
      </w:r>
      <w:r>
        <w:rPr>
          <w:rFonts w:hint="default" w:asciiTheme="minorAscii" w:hAnsiTheme="minorAscii"/>
          <w:spacing w:val="-1"/>
          <w:sz w:val="22"/>
          <w:szCs w:val="22"/>
        </w:rPr>
        <w:t xml:space="preserve"> </w:t>
      </w:r>
      <w:r>
        <w:rPr>
          <w:rFonts w:hint="default" w:asciiTheme="minorAscii" w:hAnsiTheme="minorAscii"/>
          <w:sz w:val="22"/>
          <w:szCs w:val="22"/>
        </w:rPr>
        <w:t>multiple</w:t>
      </w:r>
      <w:r>
        <w:rPr>
          <w:rFonts w:hint="default" w:asciiTheme="minorAscii" w:hAnsiTheme="minorAscii"/>
          <w:spacing w:val="-2"/>
          <w:sz w:val="22"/>
          <w:szCs w:val="22"/>
        </w:rPr>
        <w:t xml:space="preserve"> </w:t>
      </w:r>
      <w:r>
        <w:rPr>
          <w:rFonts w:hint="default" w:asciiTheme="minorAscii" w:hAnsiTheme="minorAscii"/>
          <w:sz w:val="22"/>
          <w:szCs w:val="22"/>
        </w:rPr>
        <w:t>device</w:t>
      </w:r>
      <w:r>
        <w:rPr>
          <w:rFonts w:hint="default" w:asciiTheme="minorAscii" w:hAnsiTheme="minorAscii"/>
          <w:spacing w:val="-1"/>
          <w:sz w:val="22"/>
          <w:szCs w:val="22"/>
        </w:rPr>
        <w:t xml:space="preserve"> </w:t>
      </w:r>
      <w:r>
        <w:rPr>
          <w:rFonts w:hint="default" w:asciiTheme="minorAscii" w:hAnsiTheme="minorAscii"/>
          <w:sz w:val="22"/>
          <w:szCs w:val="22"/>
        </w:rPr>
        <w:t>screens.</w:t>
      </w:r>
    </w:p>
    <w:p w14:paraId="5E0774EC">
      <w:pPr>
        <w:pStyle w:val="13"/>
        <w:spacing w:before="9"/>
        <w:rPr>
          <w:rFonts w:hint="default" w:asciiTheme="minorAscii" w:hAnsiTheme="minorAscii"/>
          <w:sz w:val="22"/>
          <w:szCs w:val="22"/>
        </w:rPr>
      </w:pPr>
    </w:p>
    <w:p w14:paraId="04939713">
      <w:pPr>
        <w:pStyle w:val="146"/>
        <w:numPr>
          <w:ilvl w:val="0"/>
          <w:numId w:val="8"/>
        </w:numPr>
        <w:tabs>
          <w:tab w:val="left" w:pos="1141"/>
        </w:tabs>
        <w:spacing w:before="0" w:after="0" w:line="240" w:lineRule="auto"/>
        <w:ind w:left="1140" w:right="0" w:hanging="361"/>
        <w:jc w:val="left"/>
        <w:rPr>
          <w:rFonts w:hint="default" w:asciiTheme="minorAscii" w:hAnsiTheme="minorAscii"/>
          <w:sz w:val="22"/>
          <w:szCs w:val="22"/>
        </w:rPr>
      </w:pPr>
      <w:r>
        <w:rPr>
          <w:rFonts w:hint="default" w:asciiTheme="minorAscii" w:hAnsiTheme="minorAscii"/>
          <w:sz w:val="22"/>
          <w:szCs w:val="22"/>
        </w:rPr>
        <w:t>Application</w:t>
      </w:r>
      <w:r>
        <w:rPr>
          <w:rFonts w:hint="default" w:asciiTheme="minorAscii" w:hAnsiTheme="minorAscii"/>
          <w:spacing w:val="-2"/>
          <w:sz w:val="22"/>
          <w:szCs w:val="22"/>
        </w:rPr>
        <w:t xml:space="preserve"> </w:t>
      </w:r>
      <w:r>
        <w:rPr>
          <w:rFonts w:hint="default" w:asciiTheme="minorAscii" w:hAnsiTheme="minorAscii"/>
          <w:sz w:val="22"/>
          <w:szCs w:val="22"/>
        </w:rPr>
        <w:t>needs</w:t>
      </w:r>
      <w:r>
        <w:rPr>
          <w:rFonts w:hint="default" w:asciiTheme="minorAscii" w:hAnsiTheme="minorAscii"/>
          <w:spacing w:val="-1"/>
          <w:sz w:val="22"/>
          <w:szCs w:val="22"/>
        </w:rPr>
        <w:t xml:space="preserve"> </w:t>
      </w:r>
      <w:r>
        <w:rPr>
          <w:rFonts w:hint="default" w:asciiTheme="minorAscii" w:hAnsiTheme="minorAscii"/>
          <w:sz w:val="22"/>
          <w:szCs w:val="22"/>
        </w:rPr>
        <w:t>to</w:t>
      </w:r>
      <w:r>
        <w:rPr>
          <w:rFonts w:hint="default" w:asciiTheme="minorAscii" w:hAnsiTheme="minorAscii"/>
          <w:spacing w:val="-4"/>
          <w:sz w:val="22"/>
          <w:szCs w:val="22"/>
        </w:rPr>
        <w:t xml:space="preserve"> </w:t>
      </w:r>
      <w:r>
        <w:rPr>
          <w:rFonts w:hint="default" w:asciiTheme="minorAscii" w:hAnsiTheme="minorAscii"/>
          <w:sz w:val="22"/>
          <w:szCs w:val="22"/>
        </w:rPr>
        <w:t>have</w:t>
      </w:r>
      <w:r>
        <w:rPr>
          <w:rFonts w:hint="default" w:asciiTheme="minorAscii" w:hAnsiTheme="minorAscii"/>
          <w:spacing w:val="-1"/>
          <w:sz w:val="22"/>
          <w:szCs w:val="22"/>
        </w:rPr>
        <w:t xml:space="preserve"> </w:t>
      </w:r>
      <w:r>
        <w:rPr>
          <w:rFonts w:hint="default" w:asciiTheme="minorAscii" w:hAnsiTheme="minorAscii"/>
          <w:sz w:val="22"/>
          <w:szCs w:val="22"/>
        </w:rPr>
        <w:t>separate</w:t>
      </w:r>
      <w:r>
        <w:rPr>
          <w:rFonts w:hint="default" w:asciiTheme="minorAscii" w:hAnsiTheme="minorAscii"/>
          <w:spacing w:val="-3"/>
          <w:sz w:val="22"/>
          <w:szCs w:val="22"/>
        </w:rPr>
        <w:t xml:space="preserve"> </w:t>
      </w:r>
      <w:r>
        <w:rPr>
          <w:rFonts w:hint="default" w:asciiTheme="minorAscii" w:hAnsiTheme="minorAscii"/>
          <w:sz w:val="22"/>
          <w:szCs w:val="22"/>
        </w:rPr>
        <w:t>front-end</w:t>
      </w:r>
      <w:r>
        <w:rPr>
          <w:rFonts w:hint="default" w:asciiTheme="minorAscii" w:hAnsiTheme="minorAscii"/>
          <w:spacing w:val="-1"/>
          <w:sz w:val="22"/>
          <w:szCs w:val="22"/>
        </w:rPr>
        <w:t xml:space="preserve"> </w:t>
      </w:r>
      <w:r>
        <w:rPr>
          <w:rFonts w:hint="default" w:asciiTheme="minorAscii" w:hAnsiTheme="minorAscii"/>
          <w:sz w:val="22"/>
          <w:szCs w:val="22"/>
        </w:rPr>
        <w:t>and</w:t>
      </w:r>
      <w:r>
        <w:rPr>
          <w:rFonts w:hint="default" w:asciiTheme="minorAscii" w:hAnsiTheme="minorAscii"/>
          <w:spacing w:val="-1"/>
          <w:sz w:val="22"/>
          <w:szCs w:val="22"/>
        </w:rPr>
        <w:t xml:space="preserve"> </w:t>
      </w:r>
      <w:r>
        <w:rPr>
          <w:rFonts w:hint="default" w:asciiTheme="minorAscii" w:hAnsiTheme="minorAscii"/>
          <w:sz w:val="22"/>
          <w:szCs w:val="22"/>
        </w:rPr>
        <w:t>back-end.</w:t>
      </w:r>
    </w:p>
    <w:p w14:paraId="01DF72EB">
      <w:pPr>
        <w:pStyle w:val="13"/>
        <w:spacing w:before="6"/>
        <w:rPr>
          <w:rFonts w:hint="default" w:asciiTheme="minorAscii" w:hAnsiTheme="minorAscii"/>
          <w:sz w:val="22"/>
          <w:szCs w:val="22"/>
        </w:rPr>
      </w:pPr>
    </w:p>
    <w:p w14:paraId="46701250">
      <w:pPr>
        <w:pStyle w:val="146"/>
        <w:numPr>
          <w:ilvl w:val="0"/>
          <w:numId w:val="8"/>
        </w:numPr>
        <w:tabs>
          <w:tab w:val="left" w:pos="1141"/>
        </w:tabs>
        <w:spacing w:before="1" w:after="0" w:line="240" w:lineRule="auto"/>
        <w:ind w:left="1140" w:right="0" w:hanging="361"/>
        <w:jc w:val="left"/>
        <w:rPr>
          <w:rFonts w:hint="default" w:asciiTheme="minorAscii" w:hAnsiTheme="minorAscii"/>
          <w:sz w:val="22"/>
          <w:szCs w:val="22"/>
        </w:rPr>
      </w:pPr>
      <w:r>
        <w:rPr>
          <w:rFonts w:hint="default" w:asciiTheme="minorAscii" w:hAnsiTheme="minorAscii"/>
          <w:sz w:val="22"/>
          <w:szCs w:val="22"/>
        </w:rPr>
        <w:t>Application</w:t>
      </w:r>
      <w:r>
        <w:rPr>
          <w:rFonts w:hint="default" w:asciiTheme="minorAscii" w:hAnsiTheme="minorAscii"/>
          <w:spacing w:val="-2"/>
          <w:sz w:val="22"/>
          <w:szCs w:val="22"/>
        </w:rPr>
        <w:t xml:space="preserve"> </w:t>
      </w:r>
      <w:r>
        <w:rPr>
          <w:rFonts w:hint="default" w:asciiTheme="minorAscii" w:hAnsiTheme="minorAscii"/>
          <w:sz w:val="22"/>
          <w:szCs w:val="22"/>
        </w:rPr>
        <w:t>needs</w:t>
      </w:r>
      <w:r>
        <w:rPr>
          <w:rFonts w:hint="default" w:asciiTheme="minorAscii" w:hAnsiTheme="minorAscii"/>
          <w:spacing w:val="-2"/>
          <w:sz w:val="22"/>
          <w:szCs w:val="22"/>
        </w:rPr>
        <w:t xml:space="preserve"> </w:t>
      </w:r>
      <w:r>
        <w:rPr>
          <w:rFonts w:hint="default" w:asciiTheme="minorAscii" w:hAnsiTheme="minorAscii"/>
          <w:sz w:val="22"/>
          <w:szCs w:val="22"/>
        </w:rPr>
        <w:t>to</w:t>
      </w:r>
      <w:r>
        <w:rPr>
          <w:rFonts w:hint="default" w:asciiTheme="minorAscii" w:hAnsiTheme="minorAscii"/>
          <w:spacing w:val="-5"/>
          <w:sz w:val="22"/>
          <w:szCs w:val="22"/>
        </w:rPr>
        <w:t xml:space="preserve"> </w:t>
      </w:r>
      <w:r>
        <w:rPr>
          <w:rFonts w:hint="default" w:asciiTheme="minorAscii" w:hAnsiTheme="minorAscii"/>
          <w:sz w:val="22"/>
          <w:szCs w:val="22"/>
        </w:rPr>
        <w:t>interact with</w:t>
      </w:r>
      <w:r>
        <w:rPr>
          <w:rFonts w:hint="default" w:asciiTheme="minorAscii" w:hAnsiTheme="minorAscii"/>
          <w:spacing w:val="-2"/>
          <w:sz w:val="22"/>
          <w:szCs w:val="22"/>
        </w:rPr>
        <w:t xml:space="preserve"> </w:t>
      </w:r>
      <w:r>
        <w:rPr>
          <w:rFonts w:hint="default" w:asciiTheme="minorAscii" w:hAnsiTheme="minorAscii"/>
          <w:sz w:val="22"/>
          <w:szCs w:val="22"/>
        </w:rPr>
        <w:t>a</w:t>
      </w:r>
      <w:r>
        <w:rPr>
          <w:rFonts w:hint="default" w:asciiTheme="minorAscii" w:hAnsiTheme="minorAscii"/>
          <w:spacing w:val="-4"/>
          <w:sz w:val="22"/>
          <w:szCs w:val="22"/>
        </w:rPr>
        <w:t xml:space="preserve"> </w:t>
      </w:r>
      <w:r>
        <w:rPr>
          <w:rFonts w:hint="default" w:asciiTheme="minorAscii" w:hAnsiTheme="minorAscii"/>
          <w:sz w:val="22"/>
          <w:szCs w:val="22"/>
        </w:rPr>
        <w:t>database</w:t>
      </w:r>
      <w:r>
        <w:rPr>
          <w:rFonts w:hint="default" w:asciiTheme="minorAscii" w:hAnsiTheme="minorAscii"/>
          <w:spacing w:val="-2"/>
          <w:sz w:val="22"/>
          <w:szCs w:val="22"/>
        </w:rPr>
        <w:t xml:space="preserve"> </w:t>
      </w:r>
      <w:r>
        <w:rPr>
          <w:rFonts w:hint="default" w:asciiTheme="minorAscii" w:hAnsiTheme="minorAscii"/>
          <w:sz w:val="22"/>
          <w:szCs w:val="22"/>
        </w:rPr>
        <w:t>for</w:t>
      </w:r>
      <w:r>
        <w:rPr>
          <w:rFonts w:hint="default" w:asciiTheme="minorAscii" w:hAnsiTheme="minorAscii"/>
          <w:spacing w:val="-3"/>
          <w:sz w:val="22"/>
          <w:szCs w:val="22"/>
        </w:rPr>
        <w:t xml:space="preserve"> </w:t>
      </w:r>
      <w:r>
        <w:rPr>
          <w:rFonts w:hint="default" w:asciiTheme="minorAscii" w:hAnsiTheme="minorAscii"/>
          <w:sz w:val="22"/>
          <w:szCs w:val="22"/>
        </w:rPr>
        <w:t>relevant</w:t>
      </w:r>
      <w:r>
        <w:rPr>
          <w:rFonts w:hint="default" w:asciiTheme="minorAscii" w:hAnsiTheme="minorAscii"/>
          <w:spacing w:val="-1"/>
          <w:sz w:val="22"/>
          <w:szCs w:val="22"/>
        </w:rPr>
        <w:t xml:space="preserve"> </w:t>
      </w:r>
      <w:r>
        <w:rPr>
          <w:rFonts w:hint="default" w:asciiTheme="minorAscii" w:hAnsiTheme="minorAscii"/>
          <w:sz w:val="22"/>
          <w:szCs w:val="22"/>
        </w:rPr>
        <w:t>data</w:t>
      </w:r>
      <w:r>
        <w:rPr>
          <w:rFonts w:hint="default" w:asciiTheme="minorAscii" w:hAnsiTheme="minorAscii"/>
          <w:spacing w:val="-4"/>
          <w:sz w:val="22"/>
          <w:szCs w:val="22"/>
        </w:rPr>
        <w:t xml:space="preserve"> </w:t>
      </w:r>
      <w:r>
        <w:rPr>
          <w:rFonts w:hint="default" w:asciiTheme="minorAscii" w:hAnsiTheme="minorAscii"/>
          <w:sz w:val="22"/>
          <w:szCs w:val="22"/>
        </w:rPr>
        <w:t>processing.</w:t>
      </w:r>
    </w:p>
    <w:p w14:paraId="618610F1">
      <w:pPr>
        <w:pStyle w:val="31"/>
        <w:numPr>
          <w:ilvl w:val="0"/>
          <w:numId w:val="8"/>
        </w:numPr>
        <w:ind w:left="1140" w:leftChars="0" w:hanging="361" w:firstLineChars="0"/>
        <w:rPr>
          <w:rFonts w:hint="default" w:asciiTheme="minorAscii" w:hAnsiTheme="minorAscii"/>
          <w:sz w:val="22"/>
          <w:szCs w:val="22"/>
        </w:rPr>
      </w:pPr>
      <w:r>
        <w:rPr>
          <w:rFonts w:hint="default" w:asciiTheme="minorAscii" w:hAnsiTheme="minorAscii"/>
          <w:sz w:val="22"/>
          <w:szCs w:val="22"/>
        </w:rPr>
        <w:t>Application</w:t>
      </w:r>
      <w:r>
        <w:rPr>
          <w:rFonts w:hint="default" w:asciiTheme="minorAscii" w:hAnsiTheme="minorAscii"/>
          <w:spacing w:val="-5"/>
          <w:sz w:val="22"/>
          <w:szCs w:val="22"/>
        </w:rPr>
        <w:t xml:space="preserve"> </w:t>
      </w:r>
      <w:r>
        <w:rPr>
          <w:rFonts w:hint="default" w:asciiTheme="minorAscii" w:hAnsiTheme="minorAscii"/>
          <w:sz w:val="22"/>
          <w:szCs w:val="22"/>
        </w:rPr>
        <w:t>should</w:t>
      </w:r>
      <w:r>
        <w:rPr>
          <w:rFonts w:hint="default" w:asciiTheme="minorAscii" w:hAnsiTheme="minorAscii"/>
          <w:spacing w:val="-2"/>
          <w:sz w:val="22"/>
          <w:szCs w:val="22"/>
        </w:rPr>
        <w:t xml:space="preserve"> </w:t>
      </w:r>
      <w:r>
        <w:rPr>
          <w:rFonts w:hint="default" w:asciiTheme="minorAscii" w:hAnsiTheme="minorAscii"/>
          <w:sz w:val="22"/>
          <w:szCs w:val="22"/>
        </w:rPr>
        <w:t>have</w:t>
      </w:r>
      <w:r>
        <w:rPr>
          <w:rFonts w:hint="default" w:asciiTheme="minorAscii" w:hAnsiTheme="minorAscii"/>
          <w:spacing w:val="-2"/>
          <w:sz w:val="22"/>
          <w:szCs w:val="22"/>
        </w:rPr>
        <w:t xml:space="preserve"> </w:t>
      </w:r>
      <w:r>
        <w:rPr>
          <w:rFonts w:hint="default" w:asciiTheme="minorAscii" w:hAnsiTheme="minorAscii"/>
          <w:sz w:val="22"/>
          <w:szCs w:val="22"/>
        </w:rPr>
        <w:t>been tested</w:t>
      </w:r>
      <w:r>
        <w:rPr>
          <w:rFonts w:hint="default" w:asciiTheme="minorAscii" w:hAnsiTheme="minorAscii"/>
          <w:spacing w:val="-2"/>
          <w:sz w:val="22"/>
          <w:szCs w:val="22"/>
        </w:rPr>
        <w:t xml:space="preserve"> </w:t>
      </w:r>
      <w:r>
        <w:rPr>
          <w:rFonts w:hint="default" w:asciiTheme="minorAscii" w:hAnsiTheme="minorAscii"/>
          <w:sz w:val="22"/>
          <w:szCs w:val="22"/>
        </w:rPr>
        <w:t>with</w:t>
      </w:r>
      <w:r>
        <w:rPr>
          <w:rFonts w:hint="default" w:asciiTheme="minorAscii" w:hAnsiTheme="minorAscii"/>
          <w:spacing w:val="-2"/>
          <w:sz w:val="22"/>
          <w:szCs w:val="22"/>
        </w:rPr>
        <w:t xml:space="preserve"> </w:t>
      </w:r>
      <w:r>
        <w:rPr>
          <w:rFonts w:hint="default" w:asciiTheme="minorAscii" w:hAnsiTheme="minorAscii"/>
          <w:sz w:val="22"/>
          <w:szCs w:val="22"/>
        </w:rPr>
        <w:t>success/failure</w:t>
      </w:r>
      <w:r>
        <w:rPr>
          <w:rFonts w:hint="default" w:asciiTheme="minorAscii" w:hAnsiTheme="minorAscii"/>
          <w:spacing w:val="-2"/>
          <w:sz w:val="22"/>
          <w:szCs w:val="22"/>
        </w:rPr>
        <w:t xml:space="preserve"> </w:t>
      </w:r>
      <w:r>
        <w:rPr>
          <w:rFonts w:hint="default" w:asciiTheme="minorAscii" w:hAnsiTheme="minorAscii"/>
          <w:sz w:val="22"/>
          <w:szCs w:val="22"/>
        </w:rPr>
        <w:t>instanc</w:t>
      </w:r>
    </w:p>
    <w:p w14:paraId="24F139B5">
      <w:pPr>
        <w:pStyle w:val="31"/>
        <w:numPr>
          <w:ilvl w:val="0"/>
          <w:numId w:val="0"/>
        </w:numPr>
        <w:ind w:leftChars="0"/>
        <w:rPr>
          <w:rFonts w:hint="default" w:asciiTheme="minorAscii" w:hAnsiTheme="minorAscii"/>
          <w:sz w:val="22"/>
          <w:szCs w:val="22"/>
        </w:rPr>
      </w:pPr>
    </w:p>
    <w:p w14:paraId="7A0FCE04">
      <w:pPr>
        <w:pStyle w:val="2"/>
        <w:numPr>
          <w:ilvl w:val="0"/>
          <w:numId w:val="9"/>
        </w:numPr>
        <w:rPr>
          <w:rFonts w:hint="default" w:asciiTheme="minorAscii" w:hAnsiTheme="minorAscii"/>
          <w:sz w:val="22"/>
          <w:szCs w:val="22"/>
          <w:lang w:val="en-IN"/>
        </w:rPr>
      </w:pPr>
      <w:r>
        <w:rPr>
          <w:rFonts w:hint="default" w:asciiTheme="minorAscii" w:hAnsiTheme="minorAscii"/>
          <w:sz w:val="22"/>
          <w:szCs w:val="22"/>
        </w:rPr>
        <w:t>U</w:t>
      </w:r>
      <w:r>
        <w:rPr>
          <w:rFonts w:hint="default" w:asciiTheme="minorAscii" w:hAnsiTheme="minorAscii"/>
          <w:sz w:val="22"/>
          <w:szCs w:val="22"/>
          <w:lang w:val="en-IN"/>
        </w:rPr>
        <w:t>ML Diagrams</w:t>
      </w:r>
    </w:p>
    <w:p w14:paraId="6D6F2366">
      <w:pPr>
        <w:numPr>
          <w:ilvl w:val="0"/>
          <w:numId w:val="0"/>
        </w:numPr>
        <w:rPr>
          <w:rFonts w:hint="default" w:asciiTheme="minorAscii" w:hAnsiTheme="minorAscii"/>
          <w:sz w:val="22"/>
          <w:szCs w:val="22"/>
          <w:lang w:val="en-IN"/>
        </w:rPr>
      </w:pPr>
      <w:r>
        <w:rPr>
          <w:rFonts w:hint="default" w:asciiTheme="minorAscii" w:hAnsiTheme="minorAscii"/>
          <w:sz w:val="22"/>
          <w:szCs w:val="22"/>
          <w:lang w:val="en-IN"/>
        </w:rPr>
        <w:tab/>
      </w:r>
      <w:r>
        <w:rPr>
          <w:rFonts w:hint="default" w:asciiTheme="minorAscii" w:hAnsiTheme="minorAscii"/>
          <w:sz w:val="22"/>
          <w:szCs w:val="22"/>
          <w:lang w:val="en-IN"/>
        </w:rPr>
        <w:drawing>
          <wp:inline distT="0" distB="0" distL="114300" distR="114300">
            <wp:extent cx="5486400" cy="3657600"/>
            <wp:effectExtent l="0" t="0" r="0" b="0"/>
            <wp:docPr id="1" name="Picture 1" descr="ChatGPT Image Aug 25, 2025, 09_14_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ug 25, 2025, 09_14_34 PM"/>
                    <pic:cNvPicPr>
                      <a:picLocks noChangeAspect="1"/>
                    </pic:cNvPicPr>
                  </pic:nvPicPr>
                  <pic:blipFill>
                    <a:blip r:embed="rId6"/>
                    <a:stretch>
                      <a:fillRect/>
                    </a:stretch>
                  </pic:blipFill>
                  <pic:spPr>
                    <a:xfrm>
                      <a:off x="0" y="0"/>
                      <a:ext cx="5486400" cy="3657600"/>
                    </a:xfrm>
                    <a:prstGeom prst="rect">
                      <a:avLst/>
                    </a:prstGeom>
                  </pic:spPr>
                </pic:pic>
              </a:graphicData>
            </a:graphic>
          </wp:inline>
        </w:drawing>
      </w:r>
    </w:p>
    <w:p w14:paraId="7699563D">
      <w:pPr>
        <w:numPr>
          <w:ilvl w:val="0"/>
          <w:numId w:val="0"/>
        </w:numPr>
        <w:rPr>
          <w:rFonts w:hint="default" w:asciiTheme="minorAscii" w:hAnsiTheme="minorAscii"/>
          <w:sz w:val="22"/>
          <w:szCs w:val="22"/>
          <w:lang w:val="en-IN"/>
        </w:rPr>
      </w:pPr>
    </w:p>
    <w:p w14:paraId="7E4122F3">
      <w:pPr>
        <w:pStyle w:val="3"/>
        <w:keepNext w:val="0"/>
        <w:keepLines w:val="0"/>
        <w:widowControl/>
        <w:numPr>
          <w:ilvl w:val="0"/>
          <w:numId w:val="9"/>
        </w:numPr>
        <w:suppressLineNumbers w:val="0"/>
        <w:ind w:left="0" w:leftChars="0" w:firstLine="0" w:firstLineChars="0"/>
        <w:rPr>
          <w:rFonts w:hint="default" w:asciiTheme="minorAscii" w:hAnsiTheme="minorAscii"/>
          <w:sz w:val="22"/>
          <w:szCs w:val="22"/>
        </w:rPr>
      </w:pPr>
      <w:r>
        <w:rPr>
          <w:rStyle w:val="36"/>
          <w:rFonts w:hint="default" w:asciiTheme="minorAscii" w:hAnsiTheme="minorAscii"/>
          <w:b/>
          <w:bCs/>
          <w:sz w:val="22"/>
          <w:szCs w:val="22"/>
        </w:rPr>
        <w:t>Key Screens (UI Components)</w:t>
      </w:r>
    </w:p>
    <w:p w14:paraId="0B2D55B5">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1. Landing Page / Home Screen</w:t>
      </w:r>
    </w:p>
    <w:p w14:paraId="09E66AA0">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Purpose:</w:t>
      </w:r>
      <w:r>
        <w:rPr>
          <w:rFonts w:hint="default" w:asciiTheme="minorAscii" w:hAnsiTheme="minorAscii"/>
          <w:sz w:val="22"/>
          <w:szCs w:val="22"/>
        </w:rPr>
        <w:t xml:space="preserve"> Overview of the loan product and system features.</w:t>
      </w:r>
    </w:p>
    <w:p w14:paraId="77C89845">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Key Elements:</w:t>
      </w:r>
    </w:p>
    <w:p w14:paraId="169010ED">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"Apply for Loan" call-to-action button.</w:t>
      </w:r>
    </w:p>
    <w:p w14:paraId="7B5C4CEC">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Information about loan benefits (Interest-free, 0% for first year).</w:t>
      </w:r>
    </w:p>
    <w:p w14:paraId="6B8F18E2">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Login/Register options.</w:t>
      </w:r>
    </w:p>
    <w:p w14:paraId="48A3E6E6">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7F21669">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2. Registration Screen</w:t>
      </w:r>
    </w:p>
    <w:p w14:paraId="165A1164">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Purpose:</w:t>
      </w:r>
      <w:r>
        <w:rPr>
          <w:rFonts w:hint="default" w:asciiTheme="minorAscii" w:hAnsiTheme="minorAscii"/>
          <w:sz w:val="22"/>
          <w:szCs w:val="22"/>
        </w:rPr>
        <w:t xml:space="preserve"> New customers create an account.</w:t>
      </w:r>
    </w:p>
    <w:p w14:paraId="65A73A1C">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Key Elements:</w:t>
      </w:r>
    </w:p>
    <w:p w14:paraId="2EB84E87">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Input fields (Name, Email, Mobile, Password, Confirm Password, Address).</w:t>
      </w:r>
    </w:p>
    <w:p w14:paraId="5A2B19EA">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Validation (email format, strong password).</w:t>
      </w:r>
    </w:p>
    <w:p w14:paraId="17DF9C93">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"Register" button with success/error feedback.</w:t>
      </w:r>
    </w:p>
    <w:p w14:paraId="742B5AFC">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C5E6CBE">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3. Login Screen</w:t>
      </w:r>
    </w:p>
    <w:p w14:paraId="1F7FC26B">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Purpose:</w:t>
      </w:r>
      <w:r>
        <w:rPr>
          <w:rFonts w:hint="default" w:asciiTheme="minorAscii" w:hAnsiTheme="minorAscii"/>
          <w:sz w:val="22"/>
          <w:szCs w:val="22"/>
        </w:rPr>
        <w:t xml:space="preserve"> Existing customers login securely.</w:t>
      </w:r>
    </w:p>
    <w:p w14:paraId="1C1AD801">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Key Elements:</w:t>
      </w:r>
    </w:p>
    <w:p w14:paraId="5CD1D5E6">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Username/Email &amp; Password fields.</w:t>
      </w:r>
    </w:p>
    <w:p w14:paraId="4CE131F3">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"Forgot Password?" link.</w:t>
      </w:r>
    </w:p>
    <w:p w14:paraId="1A017D2E">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Redirect to Dashboard upon successful login.</w:t>
      </w:r>
    </w:p>
    <w:p w14:paraId="61FCE5B1">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B95712D">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4. Dashboard</w:t>
      </w:r>
    </w:p>
    <w:p w14:paraId="34474D20">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Purpose:</w:t>
      </w:r>
      <w:r>
        <w:rPr>
          <w:rFonts w:hint="default" w:asciiTheme="minorAscii" w:hAnsiTheme="minorAscii"/>
          <w:sz w:val="22"/>
          <w:szCs w:val="22"/>
        </w:rPr>
        <w:t xml:space="preserve"> Central hub for customers after login.</w:t>
      </w:r>
    </w:p>
    <w:p w14:paraId="60B34CCC">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Key Elements:</w:t>
      </w:r>
    </w:p>
    <w:p w14:paraId="76CE4B3F">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Status summary of loan applications (Pending, Approved, Rejected).</w:t>
      </w:r>
    </w:p>
    <w:p w14:paraId="09F026D3">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 xml:space="preserve">Option to </w:t>
      </w:r>
      <w:r>
        <w:rPr>
          <w:rStyle w:val="36"/>
          <w:rFonts w:hint="default" w:asciiTheme="minorAscii" w:hAnsiTheme="minorAscii"/>
          <w:sz w:val="22"/>
          <w:szCs w:val="22"/>
        </w:rPr>
        <w:t>Apply for New Loan</w:t>
      </w:r>
      <w:r>
        <w:rPr>
          <w:rFonts w:hint="default" w:asciiTheme="minorAscii" w:hAnsiTheme="minorAscii"/>
          <w:sz w:val="22"/>
          <w:szCs w:val="22"/>
        </w:rPr>
        <w:t>.</w:t>
      </w:r>
    </w:p>
    <w:p w14:paraId="780B3C70">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Profile management (edit personal info).</w:t>
      </w:r>
    </w:p>
    <w:p w14:paraId="1973C983">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D5D6497">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5. Loan Application Form Screen</w:t>
      </w:r>
    </w:p>
    <w:p w14:paraId="1E39D297">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Purpose:</w:t>
      </w:r>
      <w:r>
        <w:rPr>
          <w:rFonts w:hint="default" w:asciiTheme="minorAscii" w:hAnsiTheme="minorAscii"/>
          <w:sz w:val="22"/>
          <w:szCs w:val="22"/>
        </w:rPr>
        <w:t xml:space="preserve"> Submit loan request with documentation.</w:t>
      </w:r>
    </w:p>
    <w:p w14:paraId="4F8CBF48">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Key Elements:</w:t>
      </w:r>
    </w:p>
    <w:p w14:paraId="443A5EF3">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Form sections:</w:t>
      </w:r>
    </w:p>
    <w:p w14:paraId="7EBFFDF8">
      <w:pPr>
        <w:pStyle w:val="35"/>
        <w:keepNext w:val="0"/>
        <w:keepLines w:val="0"/>
        <w:widowControl/>
        <w:suppressLineNumbers w:val="0"/>
        <w:ind w:left="2160"/>
        <w:rPr>
          <w:rFonts w:hint="default" w:asciiTheme="minorAscii" w:hAnsiTheme="minorAscii"/>
          <w:sz w:val="22"/>
          <w:szCs w:val="22"/>
        </w:rPr>
      </w:pPr>
      <w:r>
        <w:rPr>
          <w:rFonts w:hint="default" w:asciiTheme="minorAscii" w:hAnsiTheme="minorAscii"/>
          <w:sz w:val="22"/>
          <w:szCs w:val="22"/>
        </w:rPr>
        <w:t>Personal Info (Auto-filled from profile).</w:t>
      </w:r>
    </w:p>
    <w:p w14:paraId="061B8268">
      <w:pPr>
        <w:pStyle w:val="35"/>
        <w:keepNext w:val="0"/>
        <w:keepLines w:val="0"/>
        <w:widowControl/>
        <w:suppressLineNumbers w:val="0"/>
        <w:ind w:left="2160"/>
        <w:rPr>
          <w:rFonts w:hint="default" w:asciiTheme="minorAscii" w:hAnsiTheme="minorAscii"/>
          <w:sz w:val="22"/>
          <w:szCs w:val="22"/>
        </w:rPr>
      </w:pPr>
      <w:r>
        <w:rPr>
          <w:rFonts w:hint="default" w:asciiTheme="minorAscii" w:hAnsiTheme="minorAscii"/>
          <w:sz w:val="22"/>
          <w:szCs w:val="22"/>
        </w:rPr>
        <w:t>Employment &amp; Income Details.</w:t>
      </w:r>
    </w:p>
    <w:p w14:paraId="58AF2EE3">
      <w:pPr>
        <w:pStyle w:val="35"/>
        <w:keepNext w:val="0"/>
        <w:keepLines w:val="0"/>
        <w:widowControl/>
        <w:suppressLineNumbers w:val="0"/>
        <w:ind w:left="2160"/>
        <w:rPr>
          <w:rFonts w:hint="default" w:asciiTheme="minorAscii" w:hAnsiTheme="minorAscii"/>
          <w:sz w:val="22"/>
          <w:szCs w:val="22"/>
        </w:rPr>
      </w:pPr>
      <w:r>
        <w:rPr>
          <w:rFonts w:hint="default" w:asciiTheme="minorAscii" w:hAnsiTheme="minorAscii"/>
          <w:sz w:val="22"/>
          <w:szCs w:val="22"/>
        </w:rPr>
        <w:t>Upload Documents (ID proof, income proof, etc.).</w:t>
      </w:r>
    </w:p>
    <w:p w14:paraId="21704313">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 xml:space="preserve">System fetches </w:t>
      </w:r>
      <w:r>
        <w:rPr>
          <w:rStyle w:val="36"/>
          <w:rFonts w:hint="default" w:asciiTheme="minorAscii" w:hAnsiTheme="minorAscii"/>
          <w:sz w:val="22"/>
          <w:szCs w:val="22"/>
        </w:rPr>
        <w:t>CIBIL Score</w:t>
      </w:r>
      <w:r>
        <w:rPr>
          <w:rFonts w:hint="default" w:asciiTheme="minorAscii" w:hAnsiTheme="minorAscii"/>
          <w:sz w:val="22"/>
          <w:szCs w:val="22"/>
        </w:rPr>
        <w:t xml:space="preserve"> automatically from bank API.</w:t>
      </w:r>
    </w:p>
    <w:p w14:paraId="54293F9E">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"Submit Application" button.</w:t>
      </w:r>
    </w:p>
    <w:p w14:paraId="7AF718B1">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62A04BB">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6. Loan Request Tracking Screen</w:t>
      </w:r>
    </w:p>
    <w:p w14:paraId="5160EE34">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Purpose:</w:t>
      </w:r>
      <w:r>
        <w:rPr>
          <w:rFonts w:hint="default" w:asciiTheme="minorAscii" w:hAnsiTheme="minorAscii"/>
          <w:sz w:val="22"/>
          <w:szCs w:val="22"/>
        </w:rPr>
        <w:t xml:space="preserve"> Customer tracks loan status.</w:t>
      </w:r>
    </w:p>
    <w:p w14:paraId="28EE43A6">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Key Elements:</w:t>
      </w:r>
    </w:p>
    <w:p w14:paraId="285C1962">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List of applications with:</w:t>
      </w:r>
    </w:p>
    <w:p w14:paraId="75A99C43">
      <w:pPr>
        <w:pStyle w:val="35"/>
        <w:keepNext w:val="0"/>
        <w:keepLines w:val="0"/>
        <w:widowControl/>
        <w:suppressLineNumbers w:val="0"/>
        <w:ind w:left="2160"/>
        <w:rPr>
          <w:rFonts w:hint="default" w:asciiTheme="minorAscii" w:hAnsiTheme="minorAscii"/>
          <w:sz w:val="22"/>
          <w:szCs w:val="22"/>
        </w:rPr>
      </w:pPr>
      <w:r>
        <w:rPr>
          <w:rFonts w:hint="default" w:asciiTheme="minorAscii" w:hAnsiTheme="minorAscii"/>
          <w:sz w:val="22"/>
          <w:szCs w:val="22"/>
        </w:rPr>
        <w:t>Application ID</w:t>
      </w:r>
    </w:p>
    <w:p w14:paraId="1A5C72DF">
      <w:pPr>
        <w:pStyle w:val="35"/>
        <w:keepNext w:val="0"/>
        <w:keepLines w:val="0"/>
        <w:widowControl/>
        <w:suppressLineNumbers w:val="0"/>
        <w:ind w:left="2160"/>
        <w:rPr>
          <w:rFonts w:hint="default" w:asciiTheme="minorAscii" w:hAnsiTheme="minorAscii"/>
          <w:sz w:val="22"/>
          <w:szCs w:val="22"/>
        </w:rPr>
      </w:pPr>
      <w:r>
        <w:rPr>
          <w:rFonts w:hint="default" w:asciiTheme="minorAscii" w:hAnsiTheme="minorAscii"/>
          <w:sz w:val="22"/>
          <w:szCs w:val="22"/>
        </w:rPr>
        <w:t>Status (Pending, Approved, Rejected)</w:t>
      </w:r>
    </w:p>
    <w:p w14:paraId="79B4A125">
      <w:pPr>
        <w:pStyle w:val="35"/>
        <w:keepNext w:val="0"/>
        <w:keepLines w:val="0"/>
        <w:widowControl/>
        <w:suppressLineNumbers w:val="0"/>
        <w:ind w:left="2160"/>
        <w:rPr>
          <w:rFonts w:hint="default" w:asciiTheme="minorAscii" w:hAnsiTheme="minorAscii"/>
          <w:sz w:val="22"/>
          <w:szCs w:val="22"/>
        </w:rPr>
      </w:pPr>
      <w:r>
        <w:rPr>
          <w:rFonts w:hint="default" w:asciiTheme="minorAscii" w:hAnsiTheme="minorAscii"/>
          <w:sz w:val="22"/>
          <w:szCs w:val="22"/>
        </w:rPr>
        <w:t>Admin Remarks (if rejected).</w:t>
      </w:r>
    </w:p>
    <w:p w14:paraId="093133FB">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Option to "Update" or "Withdraw" request (if still pending).</w:t>
      </w:r>
    </w:p>
    <w:p w14:paraId="46975376">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9EC86FB">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7. Admin Dashboard (Bank Admin)</w:t>
      </w:r>
    </w:p>
    <w:p w14:paraId="277DEF74">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Purpose:</w:t>
      </w:r>
      <w:r>
        <w:rPr>
          <w:rFonts w:hint="default" w:asciiTheme="minorAscii" w:hAnsiTheme="minorAscii"/>
          <w:sz w:val="22"/>
          <w:szCs w:val="22"/>
        </w:rPr>
        <w:t xml:space="preserve"> Bank Admin reviews and approves/rejects loans.</w:t>
      </w:r>
    </w:p>
    <w:p w14:paraId="3C3EE5C8">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Key Elements:</w:t>
      </w:r>
    </w:p>
    <w:p w14:paraId="3BAD0DB5">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List of pending applications.</w:t>
      </w:r>
    </w:p>
    <w:p w14:paraId="12D3FF7B">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View customer details &amp; documents.</w:t>
      </w:r>
    </w:p>
    <w:p w14:paraId="288E97B7">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 xml:space="preserve">Buttons: </w:t>
      </w:r>
      <w:r>
        <w:rPr>
          <w:rStyle w:val="36"/>
          <w:rFonts w:hint="default" w:asciiTheme="minorAscii" w:hAnsiTheme="minorAscii"/>
          <w:sz w:val="22"/>
          <w:szCs w:val="22"/>
        </w:rPr>
        <w:t>Approve</w:t>
      </w:r>
      <w:r>
        <w:rPr>
          <w:rFonts w:hint="default" w:asciiTheme="minorAscii" w:hAnsiTheme="minorAscii"/>
          <w:sz w:val="22"/>
          <w:szCs w:val="22"/>
        </w:rPr>
        <w:t xml:space="preserve"> / </w:t>
      </w:r>
      <w:r>
        <w:rPr>
          <w:rStyle w:val="36"/>
          <w:rFonts w:hint="default" w:asciiTheme="minorAscii" w:hAnsiTheme="minorAscii"/>
          <w:sz w:val="22"/>
          <w:szCs w:val="22"/>
        </w:rPr>
        <w:t>Reject</w:t>
      </w:r>
      <w:r>
        <w:rPr>
          <w:rFonts w:hint="default" w:asciiTheme="minorAscii" w:hAnsiTheme="minorAscii"/>
          <w:sz w:val="22"/>
          <w:szCs w:val="22"/>
        </w:rPr>
        <w:t xml:space="preserve"> (with remarks field).</w:t>
      </w:r>
    </w:p>
    <w:p w14:paraId="7E1C85F4">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Filter by status, amount, CIBIL score.</w:t>
      </w:r>
    </w:p>
    <w:p w14:paraId="63735277">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F62BB0E">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8. Notifications / Alerts</w:t>
      </w:r>
    </w:p>
    <w:p w14:paraId="602270E5">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Purpose:</w:t>
      </w:r>
      <w:r>
        <w:rPr>
          <w:rFonts w:hint="default" w:asciiTheme="minorAscii" w:hAnsiTheme="minorAscii"/>
          <w:sz w:val="22"/>
          <w:szCs w:val="22"/>
        </w:rPr>
        <w:t xml:space="preserve"> Notify customers of updates.</w:t>
      </w:r>
    </w:p>
    <w:p w14:paraId="7D3049B3">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Key Elements:</w:t>
      </w:r>
    </w:p>
    <w:p w14:paraId="12C19E33">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Email/SMS in real-time for application status changes.</w:t>
      </w:r>
    </w:p>
    <w:p w14:paraId="23855068">
      <w:pPr>
        <w:pStyle w:val="35"/>
        <w:keepNext w:val="0"/>
        <w:keepLines w:val="0"/>
        <w:widowControl/>
        <w:suppressLineNumbers w:val="0"/>
        <w:ind w:left="1440"/>
        <w:rPr>
          <w:rFonts w:hint="default" w:asciiTheme="minorAscii" w:hAnsiTheme="minorAscii"/>
          <w:sz w:val="22"/>
          <w:szCs w:val="22"/>
        </w:rPr>
      </w:pPr>
      <w:r>
        <w:rPr>
          <w:rFonts w:hint="default" w:asciiTheme="minorAscii" w:hAnsiTheme="minorAscii"/>
          <w:sz w:val="22"/>
          <w:szCs w:val="22"/>
        </w:rPr>
        <w:t>In-app notifications.</w:t>
      </w:r>
    </w:p>
    <w:p w14:paraId="11148CD9">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1D3BAEB">
      <w:pPr>
        <w:pStyle w:val="3"/>
        <w:keepNext w:val="0"/>
        <w:keepLines w:val="0"/>
        <w:widowControl/>
        <w:numPr>
          <w:ilvl w:val="0"/>
          <w:numId w:val="9"/>
        </w:numPr>
        <w:suppressLineNumbers w:val="0"/>
        <w:ind w:left="0" w:leftChars="0" w:firstLine="0" w:firstLineChars="0"/>
        <w:rPr>
          <w:rFonts w:hint="default" w:asciiTheme="minorAscii" w:hAnsiTheme="minorAscii"/>
          <w:sz w:val="22"/>
          <w:szCs w:val="22"/>
        </w:rPr>
      </w:pPr>
      <w:r>
        <w:rPr>
          <w:rStyle w:val="36"/>
          <w:rFonts w:hint="default" w:asciiTheme="minorAscii" w:hAnsiTheme="minorAscii"/>
          <w:b/>
          <w:bCs/>
          <w:sz w:val="22"/>
          <w:szCs w:val="22"/>
        </w:rPr>
        <w:t>Frontend Flow (User Journey)</w:t>
      </w:r>
    </w:p>
    <w:p w14:paraId="4253C6E1">
      <w:pPr>
        <w:pStyle w:val="35"/>
        <w:keepNext w:val="0"/>
        <w:keepLines w:val="0"/>
        <w:widowControl/>
        <w:suppressLineNumbers w:val="0"/>
        <w:rPr>
          <w:rFonts w:hint="default" w:asciiTheme="minorAscii" w:hAnsiTheme="minorAscii"/>
          <w:sz w:val="22"/>
          <w:szCs w:val="22"/>
        </w:rPr>
      </w:pPr>
      <w:r>
        <w:rPr>
          <w:rStyle w:val="36"/>
          <w:rFonts w:hint="default" w:asciiTheme="minorAscii" w:hAnsiTheme="minorAscii"/>
          <w:sz w:val="22"/>
          <w:szCs w:val="22"/>
        </w:rPr>
        <w:t>1. Customer Flow</w:t>
      </w:r>
    </w:p>
    <w:p w14:paraId="22F413E6">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Landing</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Page</w:t>
      </w:r>
      <w:r>
        <w:rPr>
          <w:rStyle w:val="20"/>
          <w:rFonts w:hint="default" w:eastAsia="SimSun" w:cs="SimSun" w:asciiTheme="minorAscii" w:hAnsiTheme="minorAscii"/>
          <w:kern w:val="0"/>
          <w:sz w:val="22"/>
          <w:szCs w:val="22"/>
          <w:lang w:val="en-US" w:eastAsia="zh-CN" w:bidi="ar"/>
        </w:rPr>
        <w:t xml:space="preserve"> → </w:t>
      </w:r>
      <w:r>
        <w:rPr>
          <w:rFonts w:hint="default" w:eastAsia="SimSun" w:cs="SimSun" w:asciiTheme="minorAscii" w:hAnsiTheme="minorAscii"/>
          <w:kern w:val="0"/>
          <w:sz w:val="22"/>
          <w:szCs w:val="22"/>
          <w:lang w:val="en-US" w:eastAsia="zh-CN" w:bidi="ar"/>
        </w:rPr>
        <w:t>Register/Login</w:t>
      </w:r>
      <w:r>
        <w:rPr>
          <w:rStyle w:val="20"/>
          <w:rFonts w:hint="default" w:eastAsia="SimSun" w:cs="SimSun" w:asciiTheme="minorAscii" w:hAnsiTheme="minorAscii"/>
          <w:kern w:val="0"/>
          <w:sz w:val="22"/>
          <w:szCs w:val="22"/>
          <w:lang w:val="en-US" w:eastAsia="zh-CN" w:bidi="ar"/>
        </w:rPr>
        <w:t xml:space="preserve"> → </w:t>
      </w:r>
      <w:r>
        <w:rPr>
          <w:rFonts w:hint="default" w:eastAsia="SimSun" w:cs="SimSun" w:asciiTheme="minorAscii" w:hAnsiTheme="minorAscii"/>
          <w:kern w:val="0"/>
          <w:sz w:val="22"/>
          <w:szCs w:val="22"/>
          <w:lang w:val="en-US" w:eastAsia="zh-CN" w:bidi="ar"/>
        </w:rPr>
        <w:t>Dashboard</w:t>
      </w:r>
      <w:r>
        <w:rPr>
          <w:rStyle w:val="20"/>
          <w:rFonts w:hint="default" w:eastAsia="SimSun" w:cs="SimSun" w:asciiTheme="minorAscii" w:hAnsiTheme="minorAscii"/>
          <w:kern w:val="0"/>
          <w:sz w:val="22"/>
          <w:szCs w:val="22"/>
          <w:lang w:val="en-US" w:eastAsia="zh-CN" w:bidi="ar"/>
        </w:rPr>
        <w:t xml:space="preserve"> → </w:t>
      </w:r>
      <w:r>
        <w:rPr>
          <w:rFonts w:hint="default" w:eastAsia="SimSun" w:cs="SimSun" w:asciiTheme="minorAscii" w:hAnsiTheme="minorAscii"/>
          <w:kern w:val="0"/>
          <w:sz w:val="22"/>
          <w:szCs w:val="22"/>
          <w:lang w:val="en-US" w:eastAsia="zh-CN" w:bidi="ar"/>
        </w:rPr>
        <w:t>Apply</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for</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Loan</w:t>
      </w:r>
      <w:r>
        <w:rPr>
          <w:rStyle w:val="20"/>
          <w:rFonts w:hint="default" w:eastAsia="SimSun" w:cs="SimSun" w:asciiTheme="minorAscii" w:hAnsiTheme="minorAscii"/>
          <w:kern w:val="0"/>
          <w:sz w:val="22"/>
          <w:szCs w:val="22"/>
          <w:lang w:val="en-US" w:eastAsia="zh-CN" w:bidi="ar"/>
        </w:rPr>
        <w:t xml:space="preserve"> </w:t>
      </w:r>
    </w:p>
    <w:p w14:paraId="3709E118">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Upload</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Documents</w:t>
      </w:r>
      <w:r>
        <w:rPr>
          <w:rStyle w:val="20"/>
          <w:rFonts w:hint="default" w:eastAsia="SimSun" w:cs="SimSun" w:asciiTheme="minorAscii" w:hAnsiTheme="minorAscii"/>
          <w:kern w:val="0"/>
          <w:sz w:val="22"/>
          <w:szCs w:val="22"/>
          <w:lang w:val="en-US" w:eastAsia="zh-CN" w:bidi="ar"/>
        </w:rPr>
        <w:t xml:space="preserve"> → </w:t>
      </w:r>
      <w:r>
        <w:rPr>
          <w:rFonts w:hint="default" w:eastAsia="SimSun" w:cs="SimSun" w:asciiTheme="minorAscii" w:hAnsiTheme="minorAscii"/>
          <w:kern w:val="0"/>
          <w:sz w:val="22"/>
          <w:szCs w:val="22"/>
          <w:lang w:val="en-US" w:eastAsia="zh-CN" w:bidi="ar"/>
        </w:rPr>
        <w:t>Submit</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Application</w:t>
      </w:r>
      <w:r>
        <w:rPr>
          <w:rStyle w:val="20"/>
          <w:rFonts w:hint="default" w:eastAsia="SimSun" w:cs="SimSun" w:asciiTheme="minorAscii" w:hAnsiTheme="minorAscii"/>
          <w:kern w:val="0"/>
          <w:sz w:val="22"/>
          <w:szCs w:val="22"/>
          <w:lang w:val="en-US" w:eastAsia="zh-CN" w:bidi="ar"/>
        </w:rPr>
        <w:t xml:space="preserve"> </w:t>
      </w:r>
    </w:p>
    <w:p w14:paraId="236D519B">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View/Track</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Status</w:t>
      </w:r>
      <w:r>
        <w:rPr>
          <w:rStyle w:val="20"/>
          <w:rFonts w:hint="default" w:eastAsia="SimSun" w:cs="SimSun" w:asciiTheme="minorAscii" w:hAnsiTheme="minorAscii"/>
          <w:kern w:val="0"/>
          <w:sz w:val="22"/>
          <w:szCs w:val="22"/>
          <w:lang w:val="en-US" w:eastAsia="zh-CN" w:bidi="ar"/>
        </w:rPr>
        <w:t xml:space="preserve"> → </w:t>
      </w:r>
      <w:r>
        <w:rPr>
          <w:rFonts w:hint="default" w:eastAsia="SimSun" w:cs="SimSun" w:asciiTheme="minorAscii" w:hAnsiTheme="minorAscii"/>
          <w:kern w:val="0"/>
          <w:sz w:val="22"/>
          <w:szCs w:val="22"/>
          <w:lang w:val="en-US" w:eastAsia="zh-CN" w:bidi="ar"/>
        </w:rPr>
        <w:t>Update/Withdraw</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(if</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Pending)</w:t>
      </w:r>
      <w:r>
        <w:rPr>
          <w:rStyle w:val="20"/>
          <w:rFonts w:hint="default" w:eastAsia="SimSun" w:cs="SimSun" w:asciiTheme="minorAscii" w:hAnsiTheme="minorAscii"/>
          <w:kern w:val="0"/>
          <w:sz w:val="22"/>
          <w:szCs w:val="22"/>
          <w:lang w:val="en-US" w:eastAsia="zh-CN" w:bidi="ar"/>
        </w:rPr>
        <w:t xml:space="preserve"> </w:t>
      </w:r>
    </w:p>
    <w:p w14:paraId="58DDD1E0">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Receive</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Approval/Rejection</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Notification.</w:t>
      </w:r>
    </w:p>
    <w:p w14:paraId="3567F780">
      <w:pPr>
        <w:pStyle w:val="35"/>
        <w:keepNext w:val="0"/>
        <w:keepLines w:val="0"/>
        <w:widowControl/>
        <w:suppressLineNumbers w:val="0"/>
        <w:rPr>
          <w:rFonts w:hint="default" w:asciiTheme="minorAscii" w:hAnsiTheme="minorAscii"/>
          <w:sz w:val="22"/>
          <w:szCs w:val="22"/>
        </w:rPr>
      </w:pPr>
      <w:r>
        <w:rPr>
          <w:rStyle w:val="36"/>
          <w:rFonts w:hint="default" w:asciiTheme="minorAscii" w:hAnsiTheme="minorAscii"/>
          <w:sz w:val="22"/>
          <w:szCs w:val="22"/>
        </w:rPr>
        <w:t>2. Admin Flow</w:t>
      </w:r>
    </w:p>
    <w:p w14:paraId="4D03D941">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Fonts w:hint="default" w:eastAsia="SimSun" w:cs="SimSun" w:asciiTheme="minorAscii" w:hAnsiTheme="minorAscii"/>
          <w:kern w:val="0"/>
          <w:sz w:val="22"/>
          <w:szCs w:val="22"/>
          <w:lang w:val="en-US" w:eastAsia="zh-CN" w:bidi="ar"/>
        </w:rPr>
        <w:t>Login</w:t>
      </w: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Admin</w:t>
      </w:r>
      <w:r>
        <w:rPr>
          <w:rStyle w:val="20"/>
          <w:rFonts w:hint="default" w:eastAsia="SimSun" w:cs="SimSun" w:asciiTheme="minorAscii" w:hAnsiTheme="minorAscii"/>
          <w:kern w:val="0"/>
          <w:sz w:val="22"/>
          <w:szCs w:val="22"/>
          <w:lang w:val="en-US" w:eastAsia="zh-CN" w:bidi="ar"/>
        </w:rPr>
        <w:t xml:space="preserve">) → </w:t>
      </w:r>
      <w:r>
        <w:rPr>
          <w:rFonts w:hint="default" w:eastAsia="SimSun" w:cs="SimSun" w:asciiTheme="minorAscii" w:hAnsiTheme="minorAscii"/>
          <w:kern w:val="0"/>
          <w:sz w:val="22"/>
          <w:szCs w:val="22"/>
          <w:lang w:val="en-US" w:eastAsia="zh-CN" w:bidi="ar"/>
        </w:rPr>
        <w:t>Admin</w:t>
      </w:r>
      <w:r>
        <w:rPr>
          <w:rStyle w:val="20"/>
          <w:rFonts w:hint="default" w:eastAsia="SimSun" w:cs="SimSun" w:asciiTheme="minorAscii" w:hAnsiTheme="minorAscii"/>
          <w:kern w:val="0"/>
          <w:sz w:val="22"/>
          <w:szCs w:val="22"/>
          <w:lang w:val="en-US" w:eastAsia="zh-CN" w:bidi="ar"/>
        </w:rPr>
        <w:t xml:space="preserve"> Dashboard → </w:t>
      </w:r>
      <w:r>
        <w:rPr>
          <w:rFonts w:hint="default" w:eastAsia="SimSun" w:cs="SimSun" w:asciiTheme="minorAscii" w:hAnsiTheme="minorAscii"/>
          <w:kern w:val="0"/>
          <w:sz w:val="22"/>
          <w:szCs w:val="22"/>
          <w:lang w:val="en-US" w:eastAsia="zh-CN" w:bidi="ar"/>
        </w:rPr>
        <w:t>View</w:t>
      </w:r>
      <w:r>
        <w:rPr>
          <w:rStyle w:val="20"/>
          <w:rFonts w:hint="default" w:eastAsia="SimSun" w:cs="SimSun" w:asciiTheme="minorAscii" w:hAnsiTheme="minorAscii"/>
          <w:kern w:val="0"/>
          <w:sz w:val="22"/>
          <w:szCs w:val="22"/>
          <w:lang w:val="en-US" w:eastAsia="zh-CN" w:bidi="ar"/>
        </w:rPr>
        <w:t xml:space="preserve"> Applications </w:t>
      </w:r>
    </w:p>
    <w:p w14:paraId="57D5DB35">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 xml:space="preserve">→ Approve/Reject </w:t>
      </w:r>
      <w:r>
        <w:rPr>
          <w:rFonts w:hint="default" w:eastAsia="SimSun" w:cs="SimSun" w:asciiTheme="minorAscii" w:hAnsiTheme="minorAscii"/>
          <w:kern w:val="0"/>
          <w:sz w:val="22"/>
          <w:szCs w:val="22"/>
          <w:lang w:val="en-US" w:eastAsia="zh-CN" w:bidi="ar"/>
        </w:rPr>
        <w:t>with</w:t>
      </w:r>
      <w:r>
        <w:rPr>
          <w:rStyle w:val="20"/>
          <w:rFonts w:hint="default" w:eastAsia="SimSun" w:cs="SimSun" w:asciiTheme="minorAscii" w:hAnsiTheme="minorAscii"/>
          <w:kern w:val="0"/>
          <w:sz w:val="22"/>
          <w:szCs w:val="22"/>
          <w:lang w:val="en-US" w:eastAsia="zh-CN" w:bidi="ar"/>
        </w:rPr>
        <w:t xml:space="preserve"> Remarks → Customer Notified.</w:t>
      </w:r>
    </w:p>
    <w:p w14:paraId="6C70A1CC">
      <w:pPr>
        <w:pStyle w:val="35"/>
        <w:keepNext w:val="0"/>
        <w:keepLines w:val="0"/>
        <w:widowControl/>
        <w:suppressLineNumbers w:val="0"/>
        <w:rPr>
          <w:rFonts w:hint="default" w:asciiTheme="minorAscii" w:hAnsiTheme="minorAscii"/>
          <w:sz w:val="22"/>
          <w:szCs w:val="22"/>
        </w:rPr>
      </w:pPr>
      <w:r>
        <w:rPr>
          <w:rStyle w:val="36"/>
          <w:rFonts w:hint="default" w:asciiTheme="minorAscii" w:hAnsiTheme="minorAscii"/>
          <w:sz w:val="22"/>
          <w:szCs w:val="22"/>
        </w:rPr>
        <w:t>3. System Flow (Behind the Scenes)</w:t>
      </w:r>
    </w:p>
    <w:p w14:paraId="0F50152A">
      <w:pPr>
        <w:keepNext w:val="0"/>
        <w:keepLines w:val="0"/>
        <w:widowControl/>
        <w:suppressLineNumbers w:val="0"/>
        <w:bidi w:val="0"/>
        <w:jc w:val="left"/>
        <w:rPr>
          <w:rStyle w:val="20"/>
          <w:rFonts w:hint="default" w:eastAsia="SimSun" w:cs="SimSun" w:asciiTheme="minorAscii" w:hAnsiTheme="minorAscii"/>
          <w:kern w:val="0"/>
          <w:sz w:val="22"/>
          <w:szCs w:val="22"/>
          <w:lang w:val="en-US" w:eastAsia="zh-CN" w:bidi="ar"/>
        </w:rPr>
      </w:pPr>
      <w:r>
        <w:rPr>
          <w:rStyle w:val="20"/>
          <w:rFonts w:hint="default" w:eastAsia="SimSun" w:cs="SimSun" w:asciiTheme="minorAscii" w:hAnsiTheme="minorAscii"/>
          <w:kern w:val="0"/>
          <w:sz w:val="22"/>
          <w:szCs w:val="22"/>
          <w:lang w:val="en-US" w:eastAsia="zh-CN" w:bidi="ar"/>
        </w:rPr>
        <w:t xml:space="preserve">Customer Submits Application → </w:t>
      </w:r>
      <w:r>
        <w:rPr>
          <w:rFonts w:hint="default" w:eastAsia="SimSun" w:cs="SimSun" w:asciiTheme="minorAscii" w:hAnsiTheme="minorAscii"/>
          <w:kern w:val="0"/>
          <w:sz w:val="22"/>
          <w:szCs w:val="22"/>
          <w:lang w:val="en-US" w:eastAsia="zh-CN" w:bidi="ar"/>
        </w:rPr>
        <w:t>System</w:t>
      </w:r>
      <w:r>
        <w:rPr>
          <w:rStyle w:val="20"/>
          <w:rFonts w:hint="default" w:eastAsia="SimSun" w:cs="SimSun" w:asciiTheme="minorAscii" w:hAnsiTheme="minorAscii"/>
          <w:kern w:val="0"/>
          <w:sz w:val="22"/>
          <w:szCs w:val="22"/>
          <w:lang w:val="en-US" w:eastAsia="zh-CN" w:bidi="ar"/>
        </w:rPr>
        <w:t xml:space="preserve"> Fetches CIBIL Score via API </w:t>
      </w:r>
    </w:p>
    <w:p w14:paraId="6C8C1A4D">
      <w:pPr>
        <w:keepNext w:val="0"/>
        <w:keepLines w:val="0"/>
        <w:widowControl/>
        <w:suppressLineNumbers w:val="0"/>
        <w:bidi w:val="0"/>
        <w:jc w:val="left"/>
        <w:rPr>
          <w:rFonts w:hint="default" w:asciiTheme="minorAscii" w:hAnsiTheme="minorAscii"/>
          <w:sz w:val="22"/>
          <w:szCs w:val="22"/>
        </w:rPr>
      </w:pPr>
      <w:r>
        <w:rPr>
          <w:rStyle w:val="20"/>
          <w:rFonts w:hint="default" w:eastAsia="SimSun" w:cs="SimSun" w:asciiTheme="minorAscii" w:hAnsiTheme="minorAscii"/>
          <w:kern w:val="0"/>
          <w:sz w:val="22"/>
          <w:szCs w:val="22"/>
          <w:lang w:val="en-US" w:eastAsia="zh-CN" w:bidi="ar"/>
        </w:rPr>
        <w:t xml:space="preserve">→ </w:t>
      </w:r>
      <w:r>
        <w:rPr>
          <w:rFonts w:hint="default" w:eastAsia="SimSun" w:cs="SimSun" w:asciiTheme="minorAscii" w:hAnsiTheme="minorAscii"/>
          <w:kern w:val="0"/>
          <w:sz w:val="22"/>
          <w:szCs w:val="22"/>
          <w:lang w:val="en-US" w:eastAsia="zh-CN" w:bidi="ar"/>
        </w:rPr>
        <w:t>Admin</w:t>
      </w:r>
      <w:r>
        <w:rPr>
          <w:rStyle w:val="20"/>
          <w:rFonts w:hint="default" w:eastAsia="SimSun" w:cs="SimSun" w:asciiTheme="minorAscii" w:hAnsiTheme="minorAscii"/>
          <w:kern w:val="0"/>
          <w:sz w:val="22"/>
          <w:szCs w:val="22"/>
          <w:lang w:val="en-US" w:eastAsia="zh-CN" w:bidi="ar"/>
        </w:rPr>
        <w:t xml:space="preserve"> Reviews → Decision Updated </w:t>
      </w:r>
      <w:r>
        <w:rPr>
          <w:rFonts w:hint="default" w:eastAsia="SimSun" w:cs="SimSun" w:asciiTheme="minorAscii" w:hAnsiTheme="minorAscii"/>
          <w:kern w:val="0"/>
          <w:sz w:val="22"/>
          <w:szCs w:val="22"/>
          <w:lang w:val="en-US" w:eastAsia="zh-CN" w:bidi="ar"/>
        </w:rPr>
        <w:t>in</w:t>
      </w:r>
      <w:r>
        <w:rPr>
          <w:rStyle w:val="20"/>
          <w:rFonts w:hint="default" w:eastAsia="SimSun" w:cs="SimSun" w:asciiTheme="minorAscii" w:hAnsiTheme="minorAscii"/>
          <w:kern w:val="0"/>
          <w:sz w:val="22"/>
          <w:szCs w:val="22"/>
          <w:lang w:val="en-US" w:eastAsia="zh-CN" w:bidi="ar"/>
        </w:rPr>
        <w:t xml:space="preserve"> DB → Notification Sent </w:t>
      </w:r>
      <w:r>
        <w:rPr>
          <w:rFonts w:hint="default" w:eastAsia="SimSun" w:cs="SimSun" w:asciiTheme="minorAscii" w:hAnsiTheme="minorAscii"/>
          <w:kern w:val="0"/>
          <w:sz w:val="22"/>
          <w:szCs w:val="22"/>
          <w:lang w:val="en-US" w:eastAsia="zh-CN" w:bidi="ar"/>
        </w:rPr>
        <w:t>to</w:t>
      </w:r>
      <w:r>
        <w:rPr>
          <w:rStyle w:val="20"/>
          <w:rFonts w:hint="default" w:eastAsia="SimSun" w:cs="SimSun" w:asciiTheme="minorAscii" w:hAnsiTheme="minorAscii"/>
          <w:kern w:val="0"/>
          <w:sz w:val="22"/>
          <w:szCs w:val="22"/>
          <w:lang w:val="en-US" w:eastAsia="zh-CN" w:bidi="ar"/>
        </w:rPr>
        <w:t xml:space="preserve"> Customer.</w:t>
      </w:r>
    </w:p>
    <w:p w14:paraId="712D671A">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395427B">
      <w:pPr>
        <w:pStyle w:val="4"/>
        <w:keepNext w:val="0"/>
        <w:keepLines w:val="0"/>
        <w:widowControl/>
        <w:numPr>
          <w:ilvl w:val="0"/>
          <w:numId w:val="9"/>
        </w:numPr>
        <w:suppressLineNumbers w:val="0"/>
        <w:ind w:left="0" w:leftChars="0" w:firstLine="0" w:firstLineChars="0"/>
        <w:rPr>
          <w:rFonts w:hint="default" w:asciiTheme="minorAscii" w:hAnsiTheme="minorAscii"/>
          <w:sz w:val="22"/>
          <w:szCs w:val="22"/>
        </w:rPr>
      </w:pPr>
      <w:r>
        <w:rPr>
          <w:rStyle w:val="36"/>
          <w:rFonts w:hint="default" w:asciiTheme="minorAscii" w:hAnsiTheme="minorAscii"/>
          <w:b/>
          <w:bCs/>
          <w:sz w:val="22"/>
          <w:szCs w:val="22"/>
        </w:rPr>
        <w:t>Tech Suggestions for Frontend Flow</w:t>
      </w:r>
    </w:p>
    <w:p w14:paraId="5C9B104F">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UI Framework:</w:t>
      </w:r>
      <w:r>
        <w:rPr>
          <w:rFonts w:hint="default" w:asciiTheme="minorAscii" w:hAnsiTheme="minorAscii"/>
          <w:sz w:val="22"/>
          <w:szCs w:val="22"/>
        </w:rPr>
        <w:t xml:space="preserve"> Angular (Material UI for forms &amp; dashboards).</w:t>
      </w:r>
    </w:p>
    <w:p w14:paraId="1BA472A7">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State Management:</w:t>
      </w:r>
      <w:r>
        <w:rPr>
          <w:rFonts w:hint="default" w:asciiTheme="minorAscii" w:hAnsiTheme="minorAscii"/>
          <w:sz w:val="22"/>
          <w:szCs w:val="22"/>
        </w:rPr>
        <w:t xml:space="preserve"> NgRx (for application status &amp; notifications).</w:t>
      </w:r>
    </w:p>
    <w:p w14:paraId="1DA8742F">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Routing:</w:t>
      </w:r>
      <w:r>
        <w:rPr>
          <w:rFonts w:hint="default" w:asciiTheme="minorAscii" w:hAnsiTheme="minorAscii"/>
          <w:sz w:val="22"/>
          <w:szCs w:val="22"/>
        </w:rPr>
        <w:t xml:space="preserve"> Angular Router (for multi-page flow).</w:t>
      </w:r>
    </w:p>
    <w:p w14:paraId="417BA8BB">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File Upload:</w:t>
      </w:r>
      <w:r>
        <w:rPr>
          <w:rFonts w:hint="default" w:asciiTheme="minorAscii" w:hAnsiTheme="minorAscii"/>
          <w:sz w:val="22"/>
          <w:szCs w:val="22"/>
        </w:rPr>
        <w:t xml:space="preserve"> Angular File Upload + backend API.</w:t>
      </w:r>
    </w:p>
    <w:p w14:paraId="1519E640">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Real-time Updates:</w:t>
      </w:r>
      <w:r>
        <w:rPr>
          <w:rFonts w:hint="default" w:asciiTheme="minorAscii" w:hAnsiTheme="minorAscii"/>
          <w:sz w:val="22"/>
          <w:szCs w:val="22"/>
        </w:rPr>
        <w:t xml:space="preserve"> WebSockets or polling for status changes.</w:t>
      </w:r>
    </w:p>
    <w:p w14:paraId="5CCBE5D7">
      <w:pPr>
        <w:pStyle w:val="3"/>
        <w:keepNext w:val="0"/>
        <w:keepLines w:val="0"/>
        <w:widowControl/>
        <w:numPr>
          <w:ilvl w:val="0"/>
          <w:numId w:val="9"/>
        </w:numPr>
        <w:suppressLineNumbers w:val="0"/>
        <w:ind w:left="0" w:leftChars="0" w:firstLine="0" w:firstLineChars="0"/>
        <w:rPr>
          <w:rFonts w:hint="default" w:asciiTheme="minorAscii" w:hAnsiTheme="minorAscii"/>
          <w:sz w:val="22"/>
          <w:szCs w:val="22"/>
        </w:rPr>
      </w:pPr>
      <w:r>
        <w:rPr>
          <w:rStyle w:val="36"/>
          <w:rFonts w:hint="default" w:asciiTheme="minorAscii" w:hAnsiTheme="minorAscii"/>
          <w:b/>
          <w:bCs/>
          <w:sz w:val="22"/>
          <w:szCs w:val="22"/>
        </w:rPr>
        <w:t>Extended API Guidelines – Insta-Approval System</w:t>
      </w:r>
    </w:p>
    <w:p w14:paraId="4405FDF0">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1. API Design Principles</w:t>
      </w:r>
    </w:p>
    <w:p w14:paraId="53398B80">
      <w:pPr>
        <w:pStyle w:val="35"/>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Follow </w:t>
      </w:r>
      <w:r>
        <w:rPr>
          <w:rStyle w:val="36"/>
          <w:rFonts w:hint="default" w:asciiTheme="minorAscii" w:hAnsiTheme="minorAscii"/>
          <w:sz w:val="22"/>
          <w:szCs w:val="22"/>
        </w:rPr>
        <w:t>RESTful</w:t>
      </w:r>
      <w:r>
        <w:rPr>
          <w:rFonts w:hint="default" w:asciiTheme="minorAscii" w:hAnsiTheme="minorAscii"/>
          <w:sz w:val="22"/>
          <w:szCs w:val="22"/>
        </w:rPr>
        <w:t xml:space="preserve"> design principles.</w:t>
      </w:r>
    </w:p>
    <w:p w14:paraId="2D61A6B8">
      <w:pPr>
        <w:pStyle w:val="35"/>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Use </w:t>
      </w:r>
      <w:r>
        <w:rPr>
          <w:rStyle w:val="36"/>
          <w:rFonts w:hint="default" w:asciiTheme="minorAscii" w:hAnsiTheme="minorAscii"/>
          <w:sz w:val="22"/>
          <w:szCs w:val="22"/>
        </w:rPr>
        <w:t>HTTPS</w:t>
      </w:r>
      <w:r>
        <w:rPr>
          <w:rFonts w:hint="default" w:asciiTheme="minorAscii" w:hAnsiTheme="minorAscii"/>
          <w:sz w:val="22"/>
          <w:szCs w:val="22"/>
        </w:rPr>
        <w:t xml:space="preserve"> for all API endpoints.</w:t>
      </w:r>
    </w:p>
    <w:p w14:paraId="325A4085">
      <w:pPr>
        <w:pStyle w:val="35"/>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Use </w:t>
      </w:r>
      <w:r>
        <w:rPr>
          <w:rStyle w:val="36"/>
          <w:rFonts w:hint="default" w:asciiTheme="minorAscii" w:hAnsiTheme="minorAscii"/>
          <w:sz w:val="22"/>
          <w:szCs w:val="22"/>
        </w:rPr>
        <w:t>versioning</w:t>
      </w:r>
      <w:r>
        <w:rPr>
          <w:rFonts w:hint="default" w:asciiTheme="minorAscii" w:hAnsiTheme="minorAscii"/>
          <w:sz w:val="22"/>
          <w:szCs w:val="22"/>
        </w:rPr>
        <w:t xml:space="preserve"> in URLs (e.g., </w:t>
      </w:r>
      <w:r>
        <w:rPr>
          <w:rStyle w:val="20"/>
          <w:rFonts w:hint="default" w:asciiTheme="minorAscii" w:hAnsiTheme="minorAscii"/>
          <w:sz w:val="22"/>
          <w:szCs w:val="22"/>
        </w:rPr>
        <w:t>/api/v1/...</w:t>
      </w:r>
      <w:r>
        <w:rPr>
          <w:rFonts w:hint="default" w:asciiTheme="minorAscii" w:hAnsiTheme="minorAscii"/>
          <w:sz w:val="22"/>
          <w:szCs w:val="22"/>
        </w:rPr>
        <w:t>).</w:t>
      </w:r>
    </w:p>
    <w:p w14:paraId="408F1E47">
      <w:pPr>
        <w:pStyle w:val="35"/>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Return </w:t>
      </w:r>
      <w:r>
        <w:rPr>
          <w:rStyle w:val="36"/>
          <w:rFonts w:hint="default" w:asciiTheme="minorAscii" w:hAnsiTheme="minorAscii"/>
          <w:sz w:val="22"/>
          <w:szCs w:val="22"/>
        </w:rPr>
        <w:t>JSON</w:t>
      </w:r>
      <w:r>
        <w:rPr>
          <w:rFonts w:hint="default" w:asciiTheme="minorAscii" w:hAnsiTheme="minorAscii"/>
          <w:sz w:val="22"/>
          <w:szCs w:val="22"/>
        </w:rPr>
        <w:t xml:space="preserve"> for all responses.</w:t>
      </w:r>
    </w:p>
    <w:p w14:paraId="19B569BD">
      <w:pPr>
        <w:pStyle w:val="35"/>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Follow consistent </w:t>
      </w:r>
      <w:r>
        <w:rPr>
          <w:rStyle w:val="36"/>
          <w:rFonts w:hint="default" w:asciiTheme="minorAscii" w:hAnsiTheme="minorAscii"/>
          <w:sz w:val="22"/>
          <w:szCs w:val="22"/>
        </w:rPr>
        <w:t>naming conventions</w:t>
      </w:r>
      <w:r>
        <w:rPr>
          <w:rFonts w:hint="default" w:asciiTheme="minorAscii" w:hAnsiTheme="minorAscii"/>
          <w:sz w:val="22"/>
          <w:szCs w:val="22"/>
        </w:rPr>
        <w:t xml:space="preserve"> (e.g., </w:t>
      </w:r>
      <w:r>
        <w:rPr>
          <w:rStyle w:val="20"/>
          <w:rFonts w:hint="default" w:asciiTheme="minorAscii" w:hAnsiTheme="minorAscii"/>
          <w:sz w:val="22"/>
          <w:szCs w:val="22"/>
        </w:rPr>
        <w:t>/customers</w:t>
      </w:r>
      <w:r>
        <w:rPr>
          <w:rFonts w:hint="default" w:asciiTheme="minorAscii" w:hAnsiTheme="minorAscii"/>
          <w:sz w:val="22"/>
          <w:szCs w:val="22"/>
        </w:rPr>
        <w:t xml:space="preserve">, </w:t>
      </w:r>
      <w:r>
        <w:rPr>
          <w:rStyle w:val="20"/>
          <w:rFonts w:hint="default" w:asciiTheme="minorAscii" w:hAnsiTheme="minorAscii"/>
          <w:sz w:val="22"/>
          <w:szCs w:val="22"/>
        </w:rPr>
        <w:t>/loans</w:t>
      </w:r>
      <w:r>
        <w:rPr>
          <w:rFonts w:hint="default" w:asciiTheme="minorAscii" w:hAnsiTheme="minorAscii"/>
          <w:sz w:val="22"/>
          <w:szCs w:val="22"/>
        </w:rPr>
        <w:t xml:space="preserve">, </w:t>
      </w:r>
      <w:r>
        <w:rPr>
          <w:rStyle w:val="20"/>
          <w:rFonts w:hint="default" w:asciiTheme="minorAscii" w:hAnsiTheme="minorAscii"/>
          <w:sz w:val="22"/>
          <w:szCs w:val="22"/>
        </w:rPr>
        <w:t>/documents</w:t>
      </w:r>
      <w:r>
        <w:rPr>
          <w:rFonts w:hint="default" w:asciiTheme="minorAscii" w:hAnsiTheme="minorAscii"/>
          <w:sz w:val="22"/>
          <w:szCs w:val="22"/>
        </w:rPr>
        <w:t>).</w:t>
      </w:r>
    </w:p>
    <w:p w14:paraId="62390B90">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3D7B04A">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2. Authentication &amp; Authorization</w:t>
      </w:r>
    </w:p>
    <w:p w14:paraId="6876B0B7">
      <w:pPr>
        <w:pStyle w:val="35"/>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Use </w:t>
      </w:r>
      <w:r>
        <w:rPr>
          <w:rStyle w:val="36"/>
          <w:rFonts w:hint="default" w:asciiTheme="minorAscii" w:hAnsiTheme="minorAscii"/>
          <w:sz w:val="22"/>
          <w:szCs w:val="22"/>
        </w:rPr>
        <w:t>OAuth 2.0 / JWT tokens</w:t>
      </w:r>
      <w:r>
        <w:rPr>
          <w:rFonts w:hint="default" w:asciiTheme="minorAscii" w:hAnsiTheme="minorAscii"/>
          <w:sz w:val="22"/>
          <w:szCs w:val="22"/>
        </w:rPr>
        <w:t xml:space="preserve"> for authentication.</w:t>
      </w:r>
    </w:p>
    <w:p w14:paraId="1D0F5986">
      <w:pPr>
        <w:pStyle w:val="35"/>
        <w:keepNext w:val="0"/>
        <w:keepLines w:val="0"/>
        <w:widowControl/>
        <w:suppressLineNumbers w:val="0"/>
        <w:ind w:left="720"/>
        <w:rPr>
          <w:rFonts w:hint="default" w:asciiTheme="minorAscii" w:hAnsiTheme="minorAscii"/>
          <w:sz w:val="22"/>
          <w:szCs w:val="22"/>
        </w:rPr>
      </w:pPr>
      <w:r>
        <w:rPr>
          <w:rFonts w:hint="default" w:asciiTheme="minorAscii" w:hAnsiTheme="minorAscii"/>
          <w:sz w:val="22"/>
          <w:szCs w:val="22"/>
        </w:rPr>
        <w:t xml:space="preserve">Ensure </w:t>
      </w:r>
      <w:r>
        <w:rPr>
          <w:rStyle w:val="36"/>
          <w:rFonts w:hint="default" w:asciiTheme="minorAscii" w:hAnsiTheme="minorAscii"/>
          <w:sz w:val="22"/>
          <w:szCs w:val="22"/>
        </w:rPr>
        <w:t>role-based access control (RBAC)</w:t>
      </w:r>
      <w:r>
        <w:rPr>
          <w:rFonts w:hint="default" w:asciiTheme="minorAscii" w:hAnsiTheme="minorAscii"/>
          <w:sz w:val="22"/>
          <w:szCs w:val="22"/>
        </w:rPr>
        <w:t>:</w:t>
      </w:r>
    </w:p>
    <w:p w14:paraId="13EE6B8A">
      <w:pPr>
        <w:pStyle w:val="35"/>
        <w:keepNext w:val="0"/>
        <w:keepLines w:val="0"/>
        <w:widowControl/>
        <w:suppressLineNumbers w:val="0"/>
        <w:ind w:left="1440"/>
        <w:rPr>
          <w:rFonts w:hint="default" w:asciiTheme="minorAscii" w:hAnsiTheme="minorAscii"/>
          <w:sz w:val="22"/>
          <w:szCs w:val="22"/>
        </w:rPr>
      </w:pPr>
      <w:r>
        <w:rPr>
          <w:rStyle w:val="36"/>
          <w:rFonts w:hint="default" w:asciiTheme="minorAscii" w:hAnsiTheme="minorAscii"/>
          <w:sz w:val="22"/>
          <w:szCs w:val="22"/>
        </w:rPr>
        <w:t>Customer Role:</w:t>
      </w:r>
      <w:r>
        <w:rPr>
          <w:rFonts w:hint="default" w:asciiTheme="minorAscii" w:hAnsiTheme="minorAscii"/>
          <w:sz w:val="22"/>
          <w:szCs w:val="22"/>
        </w:rPr>
        <w:t xml:space="preserve"> Can register, apply for loans, upload documents, and track status.</w:t>
      </w:r>
    </w:p>
    <w:p w14:paraId="7FDD9CFC">
      <w:pPr>
        <w:pStyle w:val="35"/>
        <w:keepNext w:val="0"/>
        <w:keepLines w:val="0"/>
        <w:widowControl/>
        <w:suppressLineNumbers w:val="0"/>
        <w:ind w:left="1440"/>
        <w:rPr>
          <w:rFonts w:hint="default" w:asciiTheme="minorAscii" w:hAnsiTheme="minorAscii"/>
          <w:sz w:val="22"/>
          <w:szCs w:val="22"/>
        </w:rPr>
      </w:pPr>
      <w:r>
        <w:rPr>
          <w:rStyle w:val="36"/>
          <w:rFonts w:hint="default" w:asciiTheme="minorAscii" w:hAnsiTheme="minorAscii"/>
          <w:sz w:val="22"/>
          <w:szCs w:val="22"/>
        </w:rPr>
        <w:t>Admin Role:</w:t>
      </w:r>
      <w:r>
        <w:rPr>
          <w:rFonts w:hint="default" w:asciiTheme="minorAscii" w:hAnsiTheme="minorAscii"/>
          <w:sz w:val="22"/>
          <w:szCs w:val="22"/>
        </w:rPr>
        <w:t xml:space="preserve"> Can review, approve/reject loans, and provide remarks.</w:t>
      </w:r>
    </w:p>
    <w:p w14:paraId="127EB13C">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495F29E">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3. Endpoints (Sample)</w:t>
      </w:r>
    </w:p>
    <w:p w14:paraId="5589F26E">
      <w:pPr>
        <w:pStyle w:val="35"/>
        <w:keepNext w:val="0"/>
        <w:keepLines w:val="0"/>
        <w:widowControl/>
        <w:suppressLineNumbers w:val="0"/>
        <w:rPr>
          <w:rFonts w:hint="default" w:asciiTheme="minorAscii" w:hAnsiTheme="minorAscii"/>
          <w:sz w:val="22"/>
          <w:szCs w:val="22"/>
        </w:rPr>
      </w:pPr>
      <w:r>
        <w:rPr>
          <w:rStyle w:val="36"/>
          <w:rFonts w:hint="default" w:asciiTheme="minorAscii" w:hAnsiTheme="minorAscii"/>
          <w:sz w:val="22"/>
          <w:szCs w:val="22"/>
        </w:rPr>
        <w:t>Customer APIs:</w:t>
      </w:r>
    </w:p>
    <w:p w14:paraId="311E1798">
      <w:pPr>
        <w:pStyle w:val="35"/>
        <w:keepNext w:val="0"/>
        <w:keepLines w:val="0"/>
        <w:widowControl/>
        <w:suppressLineNumbers w:val="0"/>
        <w:ind w:left="720"/>
        <w:rPr>
          <w:rFonts w:hint="default" w:asciiTheme="minorAscii" w:hAnsiTheme="minorAscii"/>
          <w:sz w:val="22"/>
          <w:szCs w:val="22"/>
        </w:rPr>
      </w:pPr>
      <w:r>
        <w:rPr>
          <w:rStyle w:val="20"/>
          <w:rFonts w:hint="default" w:asciiTheme="minorAscii" w:hAnsiTheme="minorAscii"/>
          <w:sz w:val="22"/>
          <w:szCs w:val="22"/>
        </w:rPr>
        <w:t>POST /api/v1/customers/register</w:t>
      </w:r>
      <w:r>
        <w:rPr>
          <w:rFonts w:hint="default" w:asciiTheme="minorAscii" w:hAnsiTheme="minorAscii"/>
          <w:sz w:val="22"/>
          <w:szCs w:val="22"/>
        </w:rPr>
        <w:t xml:space="preserve"> – Register a new customer.</w:t>
      </w:r>
    </w:p>
    <w:p w14:paraId="30ABED26">
      <w:pPr>
        <w:pStyle w:val="35"/>
        <w:keepNext w:val="0"/>
        <w:keepLines w:val="0"/>
        <w:widowControl/>
        <w:suppressLineNumbers w:val="0"/>
        <w:ind w:left="720"/>
        <w:rPr>
          <w:rFonts w:hint="default" w:asciiTheme="minorAscii" w:hAnsiTheme="minorAscii"/>
          <w:sz w:val="22"/>
          <w:szCs w:val="22"/>
        </w:rPr>
      </w:pPr>
      <w:r>
        <w:rPr>
          <w:rStyle w:val="20"/>
          <w:rFonts w:hint="default" w:asciiTheme="minorAscii" w:hAnsiTheme="minorAscii"/>
          <w:sz w:val="22"/>
          <w:szCs w:val="22"/>
        </w:rPr>
        <w:t>POST /api/v1/loans/apply</w:t>
      </w:r>
      <w:r>
        <w:rPr>
          <w:rFonts w:hint="default" w:asciiTheme="minorAscii" w:hAnsiTheme="minorAscii"/>
          <w:sz w:val="22"/>
          <w:szCs w:val="22"/>
        </w:rPr>
        <w:t xml:space="preserve"> – Apply for a car loan (with document upload).</w:t>
      </w:r>
    </w:p>
    <w:p w14:paraId="198C85CB">
      <w:pPr>
        <w:pStyle w:val="35"/>
        <w:keepNext w:val="0"/>
        <w:keepLines w:val="0"/>
        <w:widowControl/>
        <w:suppressLineNumbers w:val="0"/>
        <w:ind w:left="720"/>
        <w:rPr>
          <w:rFonts w:hint="default" w:asciiTheme="minorAscii" w:hAnsiTheme="minorAscii"/>
          <w:sz w:val="22"/>
          <w:szCs w:val="22"/>
        </w:rPr>
      </w:pPr>
      <w:r>
        <w:rPr>
          <w:rStyle w:val="20"/>
          <w:rFonts w:hint="default" w:asciiTheme="minorAscii" w:hAnsiTheme="minorAscii"/>
          <w:sz w:val="22"/>
          <w:szCs w:val="22"/>
        </w:rPr>
        <w:t>GET /api/v1/loans/status/{loanId}</w:t>
      </w:r>
      <w:r>
        <w:rPr>
          <w:rFonts w:hint="default" w:asciiTheme="minorAscii" w:hAnsiTheme="minorAscii"/>
          <w:sz w:val="22"/>
          <w:szCs w:val="22"/>
        </w:rPr>
        <w:t xml:space="preserve"> – Check loan status.</w:t>
      </w:r>
    </w:p>
    <w:p w14:paraId="18E4F4BD">
      <w:pPr>
        <w:pStyle w:val="35"/>
        <w:keepNext w:val="0"/>
        <w:keepLines w:val="0"/>
        <w:widowControl/>
        <w:suppressLineNumbers w:val="0"/>
        <w:ind w:left="720"/>
        <w:rPr>
          <w:rFonts w:hint="default" w:asciiTheme="minorAscii" w:hAnsiTheme="minorAscii"/>
          <w:sz w:val="22"/>
          <w:szCs w:val="22"/>
        </w:rPr>
      </w:pPr>
      <w:r>
        <w:rPr>
          <w:rStyle w:val="20"/>
          <w:rFonts w:hint="default" w:asciiTheme="minorAscii" w:hAnsiTheme="minorAscii"/>
          <w:sz w:val="22"/>
          <w:szCs w:val="22"/>
        </w:rPr>
        <w:t>PUT /api/v1/loans/update/{loanId}</w:t>
      </w:r>
      <w:r>
        <w:rPr>
          <w:rFonts w:hint="default" w:asciiTheme="minorAscii" w:hAnsiTheme="minorAscii"/>
          <w:sz w:val="22"/>
          <w:szCs w:val="22"/>
        </w:rPr>
        <w:t xml:space="preserve"> – Update loan details (before approval).</w:t>
      </w:r>
    </w:p>
    <w:p w14:paraId="66DFC322">
      <w:pPr>
        <w:pStyle w:val="35"/>
        <w:keepNext w:val="0"/>
        <w:keepLines w:val="0"/>
        <w:widowControl/>
        <w:suppressLineNumbers w:val="0"/>
        <w:ind w:left="720"/>
        <w:rPr>
          <w:rFonts w:hint="default" w:asciiTheme="minorAscii" w:hAnsiTheme="minorAscii"/>
          <w:sz w:val="22"/>
          <w:szCs w:val="22"/>
        </w:rPr>
      </w:pPr>
      <w:r>
        <w:rPr>
          <w:rStyle w:val="20"/>
          <w:rFonts w:hint="default" w:asciiTheme="minorAscii" w:hAnsiTheme="minorAscii"/>
          <w:sz w:val="22"/>
          <w:szCs w:val="22"/>
        </w:rPr>
        <w:t>DELETE /api/v1/loans/cancel/{loanId}</w:t>
      </w:r>
      <w:r>
        <w:rPr>
          <w:rFonts w:hint="default" w:asciiTheme="minorAscii" w:hAnsiTheme="minorAscii"/>
          <w:sz w:val="22"/>
          <w:szCs w:val="22"/>
        </w:rPr>
        <w:t xml:space="preserve"> – Cancel loan request.</w:t>
      </w:r>
    </w:p>
    <w:p w14:paraId="09701021">
      <w:pPr>
        <w:pStyle w:val="35"/>
        <w:keepNext w:val="0"/>
        <w:keepLines w:val="0"/>
        <w:widowControl/>
        <w:suppressLineNumbers w:val="0"/>
        <w:rPr>
          <w:rFonts w:hint="default" w:asciiTheme="minorAscii" w:hAnsiTheme="minorAscii"/>
          <w:sz w:val="22"/>
          <w:szCs w:val="22"/>
        </w:rPr>
      </w:pPr>
      <w:r>
        <w:rPr>
          <w:rStyle w:val="36"/>
          <w:rFonts w:hint="default" w:asciiTheme="minorAscii" w:hAnsiTheme="minorAscii"/>
          <w:sz w:val="22"/>
          <w:szCs w:val="22"/>
        </w:rPr>
        <w:t>Admin APIs:</w:t>
      </w:r>
    </w:p>
    <w:p w14:paraId="0C297981">
      <w:pPr>
        <w:pStyle w:val="35"/>
        <w:keepNext w:val="0"/>
        <w:keepLines w:val="0"/>
        <w:widowControl/>
        <w:suppressLineNumbers w:val="0"/>
        <w:ind w:left="720"/>
        <w:rPr>
          <w:rFonts w:hint="default" w:asciiTheme="minorAscii" w:hAnsiTheme="minorAscii"/>
          <w:sz w:val="22"/>
          <w:szCs w:val="22"/>
        </w:rPr>
      </w:pPr>
      <w:r>
        <w:rPr>
          <w:rStyle w:val="20"/>
          <w:rFonts w:hint="default" w:asciiTheme="minorAscii" w:hAnsiTheme="minorAscii"/>
          <w:sz w:val="22"/>
          <w:szCs w:val="22"/>
        </w:rPr>
        <w:t>GET /api/v1/admin/loans/pending</w:t>
      </w:r>
      <w:r>
        <w:rPr>
          <w:rFonts w:hint="default" w:asciiTheme="minorAscii" w:hAnsiTheme="minorAscii"/>
          <w:sz w:val="22"/>
          <w:szCs w:val="22"/>
        </w:rPr>
        <w:t xml:space="preserve"> – Fetch all pending loan applications.</w:t>
      </w:r>
    </w:p>
    <w:p w14:paraId="25E619BB">
      <w:pPr>
        <w:pStyle w:val="35"/>
        <w:keepNext w:val="0"/>
        <w:keepLines w:val="0"/>
        <w:widowControl/>
        <w:suppressLineNumbers w:val="0"/>
        <w:ind w:left="720"/>
        <w:rPr>
          <w:rFonts w:hint="default" w:asciiTheme="minorAscii" w:hAnsiTheme="minorAscii"/>
          <w:sz w:val="22"/>
          <w:szCs w:val="22"/>
        </w:rPr>
      </w:pPr>
      <w:r>
        <w:rPr>
          <w:rStyle w:val="20"/>
          <w:rFonts w:hint="default" w:asciiTheme="minorAscii" w:hAnsiTheme="minorAscii"/>
          <w:sz w:val="22"/>
          <w:szCs w:val="22"/>
        </w:rPr>
        <w:t>PUT /api/v1/admin/loans/approve/{loanId}</w:t>
      </w:r>
      <w:r>
        <w:rPr>
          <w:rFonts w:hint="default" w:asciiTheme="minorAscii" w:hAnsiTheme="minorAscii"/>
          <w:sz w:val="22"/>
          <w:szCs w:val="22"/>
        </w:rPr>
        <w:t xml:space="preserve"> – Approve a loan.</w:t>
      </w:r>
    </w:p>
    <w:p w14:paraId="02A77A37">
      <w:pPr>
        <w:pStyle w:val="35"/>
        <w:keepNext w:val="0"/>
        <w:keepLines w:val="0"/>
        <w:widowControl/>
        <w:suppressLineNumbers w:val="0"/>
        <w:ind w:left="720"/>
        <w:rPr>
          <w:rFonts w:hint="default" w:asciiTheme="minorAscii" w:hAnsiTheme="minorAscii"/>
          <w:sz w:val="22"/>
          <w:szCs w:val="22"/>
          <w:lang w:val="en-IN"/>
        </w:rPr>
      </w:pPr>
      <w:r>
        <w:rPr>
          <w:rStyle w:val="20"/>
          <w:rFonts w:hint="default" w:asciiTheme="minorAscii" w:hAnsiTheme="minorAscii"/>
          <w:sz w:val="22"/>
          <w:szCs w:val="22"/>
        </w:rPr>
        <w:t>PUT /api/v1/admin/loans/reject/{loanId}</w:t>
      </w:r>
      <w:r>
        <w:rPr>
          <w:rFonts w:hint="default" w:asciiTheme="minorAscii" w:hAnsiTheme="minorAscii"/>
          <w:sz w:val="22"/>
          <w:szCs w:val="22"/>
        </w:rPr>
        <w:t xml:space="preserve"> – Reject a loan with remarks.</w:t>
      </w:r>
    </w:p>
    <w:p w14:paraId="7CBB2FF6">
      <w:pPr>
        <w:pStyle w:val="2"/>
        <w:numPr>
          <w:ilvl w:val="0"/>
          <w:numId w:val="9"/>
        </w:numPr>
        <w:ind w:left="0" w:leftChars="0" w:firstLine="0" w:firstLineChars="0"/>
        <w:rPr>
          <w:rFonts w:hint="default" w:asciiTheme="minorAscii" w:hAnsiTheme="minorAscii"/>
          <w:sz w:val="22"/>
          <w:szCs w:val="22"/>
          <w:lang w:val="en-IN"/>
        </w:rPr>
      </w:pPr>
      <w:r>
        <w:rPr>
          <w:rFonts w:hint="default" w:asciiTheme="minorAscii" w:hAnsiTheme="minorAscii"/>
          <w:sz w:val="22"/>
          <w:szCs w:val="22"/>
          <w:lang w:val="en-IN"/>
        </w:rPr>
        <w:t>Entities and Relationships</w:t>
      </w:r>
    </w:p>
    <w:p w14:paraId="243555CC">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Entities and Relationships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4"/>
        <w:gridCol w:w="4187"/>
        <w:gridCol w:w="2779"/>
      </w:tblGrid>
      <w:tr w14:paraId="7A64B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BF5BA64">
            <w:pPr>
              <w:keepNext w:val="0"/>
              <w:keepLines w:val="0"/>
              <w:widowControl/>
              <w:suppressLineNumbers w:val="0"/>
              <w:jc w:val="center"/>
              <w:rPr>
                <w:rFonts w:hint="default" w:asciiTheme="minorAscii" w:hAnsiTheme="minorAscii"/>
                <w:b/>
                <w:bCs/>
                <w:sz w:val="22"/>
                <w:szCs w:val="22"/>
              </w:rPr>
            </w:pPr>
            <w:r>
              <w:rPr>
                <w:rStyle w:val="36"/>
                <w:rFonts w:hint="default" w:eastAsia="SimSun" w:cs="SimSun" w:asciiTheme="minorAscii" w:hAnsiTheme="minorAscii"/>
                <w:kern w:val="0"/>
                <w:sz w:val="22"/>
                <w:szCs w:val="22"/>
                <w:lang w:val="en-US" w:eastAsia="zh-CN" w:bidi="ar"/>
              </w:rPr>
              <w:t>Entity</w:t>
            </w:r>
          </w:p>
        </w:tc>
        <w:tc>
          <w:tcPr>
            <w:tcW w:w="0" w:type="auto"/>
            <w:shd w:val="clear" w:color="auto" w:fill="auto"/>
            <w:vAlign w:val="center"/>
          </w:tcPr>
          <w:p w14:paraId="3E691F02">
            <w:pPr>
              <w:keepNext w:val="0"/>
              <w:keepLines w:val="0"/>
              <w:widowControl/>
              <w:suppressLineNumbers w:val="0"/>
              <w:jc w:val="center"/>
              <w:rPr>
                <w:rFonts w:hint="default" w:asciiTheme="minorAscii" w:hAnsiTheme="minorAscii"/>
                <w:b/>
                <w:bCs/>
                <w:sz w:val="22"/>
                <w:szCs w:val="22"/>
              </w:rPr>
            </w:pPr>
            <w:r>
              <w:rPr>
                <w:rStyle w:val="36"/>
                <w:rFonts w:hint="default" w:eastAsia="SimSun" w:cs="SimSun" w:asciiTheme="minorAscii" w:hAnsiTheme="minorAscii"/>
                <w:kern w:val="0"/>
                <w:sz w:val="22"/>
                <w:szCs w:val="22"/>
                <w:lang w:val="en-US" w:eastAsia="zh-CN" w:bidi="ar"/>
              </w:rPr>
              <w:t>Attributes (Key Fields)</w:t>
            </w:r>
          </w:p>
        </w:tc>
        <w:tc>
          <w:tcPr>
            <w:tcW w:w="0" w:type="auto"/>
            <w:shd w:val="clear" w:color="auto" w:fill="auto"/>
            <w:vAlign w:val="center"/>
          </w:tcPr>
          <w:p w14:paraId="0A4D4D30">
            <w:pPr>
              <w:keepNext w:val="0"/>
              <w:keepLines w:val="0"/>
              <w:widowControl/>
              <w:suppressLineNumbers w:val="0"/>
              <w:jc w:val="center"/>
              <w:rPr>
                <w:rFonts w:hint="default" w:asciiTheme="minorAscii" w:hAnsiTheme="minorAscii"/>
                <w:b/>
                <w:bCs/>
                <w:sz w:val="22"/>
                <w:szCs w:val="22"/>
              </w:rPr>
            </w:pPr>
            <w:r>
              <w:rPr>
                <w:rStyle w:val="36"/>
                <w:rFonts w:hint="default" w:eastAsia="SimSun" w:cs="SimSun" w:asciiTheme="minorAscii" w:hAnsiTheme="minorAscii"/>
                <w:kern w:val="0"/>
                <w:sz w:val="22"/>
                <w:szCs w:val="22"/>
                <w:lang w:val="en-US" w:eastAsia="zh-CN" w:bidi="ar"/>
              </w:rPr>
              <w:t>Relationships</w:t>
            </w:r>
          </w:p>
        </w:tc>
      </w:tr>
      <w:tr w14:paraId="5582A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3F8EFBC0">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Customer</w:t>
            </w:r>
          </w:p>
        </w:tc>
        <w:tc>
          <w:tcPr>
            <w:tcW w:w="0" w:type="auto"/>
            <w:shd w:val="clear" w:color="auto" w:fill="auto"/>
            <w:vAlign w:val="center"/>
          </w:tcPr>
          <w:p w14:paraId="4503BFAF">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CustomerID (PK), Name, Email, Phone, Address, DateOfBirth, CIBILScore, RegistrationDate</w:t>
            </w:r>
          </w:p>
        </w:tc>
        <w:tc>
          <w:tcPr>
            <w:tcW w:w="0" w:type="auto"/>
            <w:shd w:val="clear" w:color="auto" w:fill="auto"/>
            <w:vAlign w:val="center"/>
          </w:tcPr>
          <w:p w14:paraId="7B77972F">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1..* LoanApplication (One Customer can have multiple Loan Applications)</w:t>
            </w:r>
          </w:p>
        </w:tc>
      </w:tr>
      <w:tr w14:paraId="2F2F9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5A0984">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LoanApplication</w:t>
            </w:r>
          </w:p>
        </w:tc>
        <w:tc>
          <w:tcPr>
            <w:tcW w:w="0" w:type="auto"/>
            <w:shd w:val="clear" w:color="auto" w:fill="auto"/>
            <w:vAlign w:val="center"/>
          </w:tcPr>
          <w:p w14:paraId="72903840">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ApplicationID (PK), CustomerID (FK), LoanAmount, ApplicationDate, Status (Pending/Approved/Rejected), Remarks</w:t>
            </w:r>
          </w:p>
        </w:tc>
        <w:tc>
          <w:tcPr>
            <w:tcW w:w="0" w:type="auto"/>
            <w:shd w:val="clear" w:color="auto" w:fill="auto"/>
            <w:vAlign w:val="center"/>
          </w:tcPr>
          <w:p w14:paraId="152C9C1A">
            <w:pPr>
              <w:keepNext w:val="0"/>
              <w:keepLines w:val="0"/>
              <w:widowControl/>
              <w:suppressLineNumbers w:val="0"/>
              <w:jc w:val="left"/>
              <w:rPr>
                <w:rFonts w:hint="default" w:asciiTheme="minorAscii" w:hAnsiTheme="minorAscii"/>
                <w:sz w:val="22"/>
                <w:szCs w:val="22"/>
              </w:rPr>
            </w:pPr>
            <w:r>
              <w:rPr>
                <w:rStyle w:val="17"/>
                <w:rFonts w:hint="default" w:eastAsia="SimSun" w:cs="SimSun" w:asciiTheme="minorAscii" w:hAnsiTheme="minorAscii"/>
                <w:kern w:val="0"/>
                <w:sz w:val="22"/>
                <w:szCs w:val="22"/>
                <w:lang w:val="en-US" w:eastAsia="zh-CN" w:bidi="ar"/>
              </w:rPr>
              <w:t>..1 Customer, 1..1 LoanType, 1..</w:t>
            </w:r>
            <w:r>
              <w:rPr>
                <w:rFonts w:hint="default" w:eastAsia="SimSun" w:cs="SimSun" w:asciiTheme="minorAscii" w:hAnsiTheme="minorAscii"/>
                <w:kern w:val="0"/>
                <w:sz w:val="22"/>
                <w:szCs w:val="22"/>
                <w:lang w:val="en-US" w:eastAsia="zh-CN" w:bidi="ar"/>
              </w:rPr>
              <w:t xml:space="preserve"> Document, *..1 Admin (for approval)</w:t>
            </w:r>
          </w:p>
        </w:tc>
      </w:tr>
      <w:tr w14:paraId="569E3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C217C5">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LoanType</w:t>
            </w:r>
          </w:p>
        </w:tc>
        <w:tc>
          <w:tcPr>
            <w:tcW w:w="0" w:type="auto"/>
            <w:shd w:val="clear" w:color="auto" w:fill="auto"/>
            <w:vAlign w:val="center"/>
          </w:tcPr>
          <w:p w14:paraId="44A394FD">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LoanTypeID (PK), TypeName (Interest-Free Car Loan, Car Loan 0% First Year), Description</w:t>
            </w:r>
          </w:p>
        </w:tc>
        <w:tc>
          <w:tcPr>
            <w:tcW w:w="0" w:type="auto"/>
            <w:shd w:val="clear" w:color="auto" w:fill="auto"/>
            <w:vAlign w:val="center"/>
          </w:tcPr>
          <w:p w14:paraId="0EE8261E">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1..* LoanApplication (One LoanType can have many Applications)</w:t>
            </w:r>
          </w:p>
        </w:tc>
      </w:tr>
      <w:tr w14:paraId="2CA0B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5DF660">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Document</w:t>
            </w:r>
          </w:p>
        </w:tc>
        <w:tc>
          <w:tcPr>
            <w:tcW w:w="0" w:type="auto"/>
            <w:shd w:val="clear" w:color="auto" w:fill="auto"/>
            <w:vAlign w:val="center"/>
          </w:tcPr>
          <w:p w14:paraId="70825618">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DocumentID (PK), ApplicationID (FK), DocumentType (IDProof, AddressProof, IncomeProof), FilePath, UploadDate</w:t>
            </w:r>
          </w:p>
        </w:tc>
        <w:tc>
          <w:tcPr>
            <w:tcW w:w="0" w:type="auto"/>
            <w:shd w:val="clear" w:color="auto" w:fill="auto"/>
            <w:vAlign w:val="center"/>
          </w:tcPr>
          <w:p w14:paraId="799B1FCD">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*..1 LoanApplication (Each application can have multiple documents)</w:t>
            </w:r>
          </w:p>
        </w:tc>
      </w:tr>
      <w:tr w14:paraId="14918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FB181D">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Admin</w:t>
            </w:r>
          </w:p>
        </w:tc>
        <w:tc>
          <w:tcPr>
            <w:tcW w:w="0" w:type="auto"/>
            <w:shd w:val="clear" w:color="auto" w:fill="auto"/>
            <w:vAlign w:val="center"/>
          </w:tcPr>
          <w:p w14:paraId="05A8B8EF">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AdminID (PK), Name, Email, Role (LoanOfficer/Manager)</w:t>
            </w:r>
          </w:p>
        </w:tc>
        <w:tc>
          <w:tcPr>
            <w:tcW w:w="0" w:type="auto"/>
            <w:shd w:val="clear" w:color="auto" w:fill="auto"/>
            <w:vAlign w:val="center"/>
          </w:tcPr>
          <w:p w14:paraId="456C947C">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1..* LoanApplication (Approves/Rejects Loan Applications)</w:t>
            </w:r>
          </w:p>
        </w:tc>
      </w:tr>
      <w:tr w14:paraId="01CC9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756EB7">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ApprovalHistory</w:t>
            </w:r>
          </w:p>
        </w:tc>
        <w:tc>
          <w:tcPr>
            <w:tcW w:w="0" w:type="auto"/>
            <w:shd w:val="clear" w:color="auto" w:fill="auto"/>
            <w:vAlign w:val="center"/>
          </w:tcPr>
          <w:p w14:paraId="60AFA3F1">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ApprovalID (PK), ApplicationID (FK), AdminID (FK), Action (Approved/Rejected), ActionDate, Remarks</w:t>
            </w:r>
          </w:p>
        </w:tc>
        <w:tc>
          <w:tcPr>
            <w:tcW w:w="0" w:type="auto"/>
            <w:shd w:val="clear" w:color="auto" w:fill="auto"/>
            <w:vAlign w:val="center"/>
          </w:tcPr>
          <w:p w14:paraId="334F271F">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*..1 LoanApplication, *..1 Admin (Track approvals/rejections over time)</w:t>
            </w:r>
          </w:p>
        </w:tc>
      </w:tr>
    </w:tbl>
    <w:p w14:paraId="3478E57E">
      <w:pPr>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EBC958C">
      <w:pPr>
        <w:pStyle w:val="4"/>
        <w:keepNext w:val="0"/>
        <w:keepLines w:val="0"/>
        <w:widowControl/>
        <w:suppressLineNumbers w:val="0"/>
        <w:rPr>
          <w:rFonts w:hint="default" w:asciiTheme="minorAscii" w:hAnsiTheme="minorAscii"/>
          <w:sz w:val="22"/>
          <w:szCs w:val="22"/>
        </w:rPr>
      </w:pPr>
      <w:r>
        <w:rPr>
          <w:rStyle w:val="36"/>
          <w:rFonts w:hint="default" w:asciiTheme="minorAscii" w:hAnsiTheme="minorAscii"/>
          <w:b/>
          <w:bCs/>
          <w:sz w:val="22"/>
          <w:szCs w:val="22"/>
        </w:rPr>
        <w:t>Key Relationships (ERD-style in text):</w:t>
      </w:r>
    </w:p>
    <w:p w14:paraId="01E9AD96">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Customer (1) → LoanApplication (M)</w:t>
      </w:r>
    </w:p>
    <w:p w14:paraId="25271497">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LoanType (1) → LoanApplication (M)</w:t>
      </w:r>
    </w:p>
    <w:p w14:paraId="538B625C">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LoanApplication (1) → Document (M)</w:t>
      </w:r>
    </w:p>
    <w:p w14:paraId="7B73CEFB">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Admin (1) → LoanApplication (M)</w:t>
      </w:r>
      <w:r>
        <w:rPr>
          <w:rFonts w:hint="default" w:asciiTheme="minorAscii" w:hAnsiTheme="minorAscii"/>
          <w:sz w:val="22"/>
          <w:szCs w:val="22"/>
        </w:rPr>
        <w:t xml:space="preserve"> (for approval/rejection)</w:t>
      </w:r>
    </w:p>
    <w:p w14:paraId="28595003">
      <w:pPr>
        <w:pStyle w:val="35"/>
        <w:keepNext w:val="0"/>
        <w:keepLines w:val="0"/>
        <w:widowControl/>
        <w:suppressLineNumbers w:val="0"/>
        <w:ind w:left="720"/>
        <w:rPr>
          <w:rFonts w:hint="default" w:asciiTheme="minorAscii" w:hAnsiTheme="minorAscii"/>
          <w:sz w:val="22"/>
          <w:szCs w:val="22"/>
        </w:rPr>
      </w:pPr>
      <w:r>
        <w:rPr>
          <w:rStyle w:val="36"/>
          <w:rFonts w:hint="default" w:asciiTheme="minorAscii" w:hAnsiTheme="minorAscii"/>
          <w:sz w:val="22"/>
          <w:szCs w:val="22"/>
        </w:rPr>
        <w:t>LoanApplication (1) → ApprovalHistory (M)</w:t>
      </w:r>
    </w:p>
    <w:p w14:paraId="47FFD7DF">
      <w:pPr>
        <w:pStyle w:val="35"/>
        <w:keepNext w:val="0"/>
        <w:keepLines w:val="0"/>
        <w:widowControl/>
        <w:suppressLineNumbers w:val="0"/>
        <w:rPr>
          <w:rFonts w:hint="default" w:asciiTheme="minorAscii" w:hAnsiTheme="minorAscii"/>
          <w:sz w:val="22"/>
          <w:szCs w:val="22"/>
        </w:rPr>
      </w:pPr>
      <w:r>
        <w:rPr>
          <w:rStyle w:val="36"/>
          <w:rFonts w:hint="default" w:asciiTheme="minorAscii" w:hAnsiTheme="minorAscii"/>
          <w:sz w:val="22"/>
          <w:szCs w:val="22"/>
        </w:rPr>
        <w:t>UX guidelines table</w:t>
      </w:r>
      <w:r>
        <w:rPr>
          <w:rFonts w:hint="default" w:asciiTheme="minorAscii" w:hAnsiTheme="minorAscii"/>
          <w:sz w:val="22"/>
          <w:szCs w:val="22"/>
        </w:rPr>
        <w:t xml:space="preserve"> with </w:t>
      </w:r>
      <w:r>
        <w:rPr>
          <w:rStyle w:val="36"/>
          <w:rFonts w:hint="default" w:asciiTheme="minorAscii" w:hAnsiTheme="minorAscii"/>
          <w:sz w:val="22"/>
          <w:szCs w:val="22"/>
        </w:rPr>
        <w:t>principles and implementation</w:t>
      </w:r>
      <w:r>
        <w:rPr>
          <w:rFonts w:hint="default" w:asciiTheme="minorAscii" w:hAnsiTheme="minorAscii"/>
          <w:sz w:val="22"/>
          <w:szCs w:val="22"/>
        </w:rPr>
        <w:t xml:space="preserve"> for the </w:t>
      </w:r>
      <w:r>
        <w:rPr>
          <w:rStyle w:val="36"/>
          <w:rFonts w:hint="default" w:asciiTheme="minorAscii" w:hAnsiTheme="minorAscii"/>
          <w:sz w:val="22"/>
          <w:szCs w:val="22"/>
        </w:rPr>
        <w:t>Insta-Approval System</w:t>
      </w:r>
      <w:r>
        <w:rPr>
          <w:rFonts w:hint="default" w:asciiTheme="minorAscii" w:hAnsiTheme="minorAscii"/>
          <w:sz w:val="22"/>
          <w:szCs w:val="22"/>
        </w:rPr>
        <w: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3"/>
        <w:gridCol w:w="2555"/>
        <w:gridCol w:w="4612"/>
      </w:tblGrid>
      <w:tr w14:paraId="32BE2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83379A7">
            <w:pPr>
              <w:keepNext w:val="0"/>
              <w:keepLines w:val="0"/>
              <w:widowControl/>
              <w:suppressLineNumbers w:val="0"/>
              <w:jc w:val="center"/>
              <w:rPr>
                <w:rFonts w:hint="default" w:asciiTheme="minorAscii" w:hAnsiTheme="minorAscii"/>
                <w:b/>
                <w:bCs/>
                <w:sz w:val="22"/>
                <w:szCs w:val="22"/>
              </w:rPr>
            </w:pPr>
            <w:r>
              <w:rPr>
                <w:rStyle w:val="36"/>
                <w:rFonts w:hint="default" w:eastAsia="SimSun" w:cs="SimSun" w:asciiTheme="minorAscii" w:hAnsiTheme="minorAscii"/>
                <w:kern w:val="0"/>
                <w:sz w:val="22"/>
                <w:szCs w:val="22"/>
                <w:lang w:val="en-US" w:eastAsia="zh-CN" w:bidi="ar"/>
              </w:rPr>
              <w:t>UX Principle</w:t>
            </w:r>
          </w:p>
        </w:tc>
        <w:tc>
          <w:tcPr>
            <w:tcW w:w="0" w:type="auto"/>
            <w:shd w:val="clear" w:color="auto" w:fill="auto"/>
            <w:vAlign w:val="center"/>
          </w:tcPr>
          <w:p w14:paraId="6269F7B8">
            <w:pPr>
              <w:keepNext w:val="0"/>
              <w:keepLines w:val="0"/>
              <w:widowControl/>
              <w:suppressLineNumbers w:val="0"/>
              <w:jc w:val="center"/>
              <w:rPr>
                <w:rFonts w:hint="default" w:asciiTheme="minorAscii" w:hAnsiTheme="minorAscii"/>
                <w:b/>
                <w:bCs/>
                <w:sz w:val="22"/>
                <w:szCs w:val="22"/>
              </w:rPr>
            </w:pPr>
            <w:r>
              <w:rPr>
                <w:rStyle w:val="36"/>
                <w:rFonts w:hint="default" w:eastAsia="SimSun" w:cs="SimSun" w:asciiTheme="minorAscii" w:hAnsiTheme="minorAscii"/>
                <w:kern w:val="0"/>
                <w:sz w:val="22"/>
                <w:szCs w:val="22"/>
                <w:lang w:val="en-US" w:eastAsia="zh-CN" w:bidi="ar"/>
              </w:rPr>
              <w:t>Guideline</w:t>
            </w:r>
          </w:p>
        </w:tc>
        <w:tc>
          <w:tcPr>
            <w:tcW w:w="0" w:type="auto"/>
            <w:shd w:val="clear" w:color="auto" w:fill="auto"/>
            <w:vAlign w:val="center"/>
          </w:tcPr>
          <w:p w14:paraId="3D3702A3">
            <w:pPr>
              <w:keepNext w:val="0"/>
              <w:keepLines w:val="0"/>
              <w:widowControl/>
              <w:suppressLineNumbers w:val="0"/>
              <w:jc w:val="center"/>
              <w:rPr>
                <w:rFonts w:hint="default" w:asciiTheme="minorAscii" w:hAnsiTheme="minorAscii"/>
                <w:b/>
                <w:bCs/>
                <w:sz w:val="22"/>
                <w:szCs w:val="22"/>
              </w:rPr>
            </w:pPr>
            <w:r>
              <w:rPr>
                <w:rStyle w:val="36"/>
                <w:rFonts w:hint="default" w:eastAsia="SimSun" w:cs="SimSun" w:asciiTheme="minorAscii" w:hAnsiTheme="minorAscii"/>
                <w:kern w:val="0"/>
                <w:sz w:val="22"/>
                <w:szCs w:val="22"/>
                <w:lang w:val="en-US" w:eastAsia="zh-CN" w:bidi="ar"/>
              </w:rPr>
              <w:t>Implementation in Approval System</w:t>
            </w:r>
          </w:p>
        </w:tc>
      </w:tr>
      <w:tr w14:paraId="566E7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6DD2BC">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Clarity</w:t>
            </w:r>
          </w:p>
        </w:tc>
        <w:tc>
          <w:tcPr>
            <w:tcW w:w="0" w:type="auto"/>
            <w:shd w:val="clear" w:color="auto" w:fill="auto"/>
            <w:vAlign w:val="center"/>
          </w:tcPr>
          <w:p w14:paraId="541C9A95">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Use clear, jargon-free language throughout.</w:t>
            </w:r>
          </w:p>
        </w:tc>
        <w:tc>
          <w:tcPr>
            <w:tcW w:w="0" w:type="auto"/>
            <w:shd w:val="clear" w:color="auto" w:fill="auto"/>
            <w:vAlign w:val="center"/>
          </w:tcPr>
          <w:p w14:paraId="198F7016">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 xml:space="preserve">Use labels like </w:t>
            </w:r>
            <w:r>
              <w:rPr>
                <w:rStyle w:val="17"/>
                <w:rFonts w:hint="default" w:eastAsia="SimSun" w:cs="SimSun" w:asciiTheme="minorAscii" w:hAnsiTheme="minorAscii"/>
                <w:kern w:val="0"/>
                <w:sz w:val="22"/>
                <w:szCs w:val="22"/>
                <w:lang w:val="en-US" w:eastAsia="zh-CN" w:bidi="ar"/>
              </w:rPr>
              <w:t>"Upload Income Proof"</w:t>
            </w:r>
            <w:r>
              <w:rPr>
                <w:rFonts w:hint="default" w:eastAsia="SimSun" w:cs="SimSun" w:asciiTheme="minorAscii" w:hAnsiTheme="minorAscii"/>
                <w:kern w:val="0"/>
                <w:sz w:val="22"/>
                <w:szCs w:val="22"/>
                <w:lang w:val="en-US" w:eastAsia="zh-CN" w:bidi="ar"/>
              </w:rPr>
              <w:t xml:space="preserve"> instead of </w:t>
            </w:r>
            <w:r>
              <w:rPr>
                <w:rStyle w:val="17"/>
                <w:rFonts w:hint="default" w:eastAsia="SimSun" w:cs="SimSun" w:asciiTheme="minorAscii" w:hAnsiTheme="minorAscii"/>
                <w:kern w:val="0"/>
                <w:sz w:val="22"/>
                <w:szCs w:val="22"/>
                <w:lang w:val="en-US" w:eastAsia="zh-CN" w:bidi="ar"/>
              </w:rPr>
              <w:t>"Upload Document 1"</w:t>
            </w:r>
            <w:r>
              <w:rPr>
                <w:rFonts w:hint="default" w:eastAsia="SimSun" w:cs="SimSun" w:asciiTheme="minorAscii" w:hAnsiTheme="minorAscii"/>
                <w:kern w:val="0"/>
                <w:sz w:val="22"/>
                <w:szCs w:val="22"/>
                <w:lang w:val="en-US" w:eastAsia="zh-CN" w:bidi="ar"/>
              </w:rPr>
              <w:t>. Show loan eligibility messages in plain language.</w:t>
            </w:r>
          </w:p>
        </w:tc>
      </w:tr>
      <w:tr w14:paraId="567E6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C86104">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Consistency</w:t>
            </w:r>
          </w:p>
        </w:tc>
        <w:tc>
          <w:tcPr>
            <w:tcW w:w="0" w:type="auto"/>
            <w:shd w:val="clear" w:color="auto" w:fill="auto"/>
            <w:vAlign w:val="center"/>
          </w:tcPr>
          <w:p w14:paraId="03E2FF25">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Maintain a uniform look and behavior across screens.</w:t>
            </w:r>
          </w:p>
        </w:tc>
        <w:tc>
          <w:tcPr>
            <w:tcW w:w="0" w:type="auto"/>
            <w:shd w:val="clear" w:color="auto" w:fill="auto"/>
            <w:vAlign w:val="center"/>
          </w:tcPr>
          <w:p w14:paraId="1AA87088">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Use the same design pattern for buttons (</w:t>
            </w:r>
            <w:r>
              <w:rPr>
                <w:rStyle w:val="17"/>
                <w:rFonts w:hint="default" w:eastAsia="SimSun" w:cs="SimSun" w:asciiTheme="minorAscii" w:hAnsiTheme="minorAscii"/>
                <w:kern w:val="0"/>
                <w:sz w:val="22"/>
                <w:szCs w:val="22"/>
                <w:lang w:val="en-US" w:eastAsia="zh-CN" w:bidi="ar"/>
              </w:rPr>
              <w:t>Apply</w:t>
            </w:r>
            <w:r>
              <w:rPr>
                <w:rFonts w:hint="default" w:eastAsia="SimSun" w:cs="SimSun" w:asciiTheme="minorAscii" w:hAnsiTheme="minorAscii"/>
                <w:kern w:val="0"/>
                <w:sz w:val="22"/>
                <w:szCs w:val="22"/>
                <w:lang w:val="en-US" w:eastAsia="zh-CN" w:bidi="ar"/>
              </w:rPr>
              <w:t xml:space="preserve">, </w:t>
            </w:r>
            <w:r>
              <w:rPr>
                <w:rStyle w:val="17"/>
                <w:rFonts w:hint="default" w:eastAsia="SimSun" w:cs="SimSun" w:asciiTheme="minorAscii" w:hAnsiTheme="minorAscii"/>
                <w:kern w:val="0"/>
                <w:sz w:val="22"/>
                <w:szCs w:val="22"/>
                <w:lang w:val="en-US" w:eastAsia="zh-CN" w:bidi="ar"/>
              </w:rPr>
              <w:t>Submit</w:t>
            </w:r>
            <w:r>
              <w:rPr>
                <w:rFonts w:hint="default" w:eastAsia="SimSun" w:cs="SimSun" w:asciiTheme="minorAscii" w:hAnsiTheme="minorAscii"/>
                <w:kern w:val="0"/>
                <w:sz w:val="22"/>
                <w:szCs w:val="22"/>
                <w:lang w:val="en-US" w:eastAsia="zh-CN" w:bidi="ar"/>
              </w:rPr>
              <w:t xml:space="preserve">, </w:t>
            </w:r>
            <w:r>
              <w:rPr>
                <w:rStyle w:val="17"/>
                <w:rFonts w:hint="default" w:eastAsia="SimSun" w:cs="SimSun" w:asciiTheme="minorAscii" w:hAnsiTheme="minorAscii"/>
                <w:kern w:val="0"/>
                <w:sz w:val="22"/>
                <w:szCs w:val="22"/>
                <w:lang w:val="en-US" w:eastAsia="zh-CN" w:bidi="ar"/>
              </w:rPr>
              <w:t>Cancel</w:t>
            </w:r>
            <w:r>
              <w:rPr>
                <w:rFonts w:hint="default" w:eastAsia="SimSun" w:cs="SimSun" w:asciiTheme="minorAscii" w:hAnsiTheme="minorAscii"/>
                <w:kern w:val="0"/>
                <w:sz w:val="22"/>
                <w:szCs w:val="22"/>
                <w:lang w:val="en-US" w:eastAsia="zh-CN" w:bidi="ar"/>
              </w:rPr>
              <w:t>) across all forms and steps.</w:t>
            </w:r>
          </w:p>
        </w:tc>
      </w:tr>
      <w:tr w14:paraId="44F45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2E1C97">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Feedback</w:t>
            </w:r>
          </w:p>
        </w:tc>
        <w:tc>
          <w:tcPr>
            <w:tcW w:w="0" w:type="auto"/>
            <w:shd w:val="clear" w:color="auto" w:fill="auto"/>
            <w:vAlign w:val="center"/>
          </w:tcPr>
          <w:p w14:paraId="4BA6C741">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Provide immediate feedback for user actions.</w:t>
            </w:r>
          </w:p>
        </w:tc>
        <w:tc>
          <w:tcPr>
            <w:tcW w:w="0" w:type="auto"/>
            <w:shd w:val="clear" w:color="auto" w:fill="auto"/>
            <w:vAlign w:val="center"/>
          </w:tcPr>
          <w:p w14:paraId="0C74BEB3">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Show progress indicators during document upload, success/error messages after submission.</w:t>
            </w:r>
          </w:p>
        </w:tc>
      </w:tr>
      <w:tr w14:paraId="23C75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D2DF5C">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Accessibility</w:t>
            </w:r>
          </w:p>
        </w:tc>
        <w:tc>
          <w:tcPr>
            <w:tcW w:w="0" w:type="auto"/>
            <w:shd w:val="clear" w:color="auto" w:fill="auto"/>
            <w:vAlign w:val="center"/>
          </w:tcPr>
          <w:p w14:paraId="4817D192">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Ensure usability for all users, including differently-abled.</w:t>
            </w:r>
          </w:p>
        </w:tc>
        <w:tc>
          <w:tcPr>
            <w:tcW w:w="0" w:type="auto"/>
            <w:shd w:val="clear" w:color="auto" w:fill="auto"/>
            <w:vAlign w:val="center"/>
          </w:tcPr>
          <w:p w14:paraId="19D9CAAC">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Add keyboard navigation, proper color contrast, ARIA labels for form inputs.</w:t>
            </w:r>
          </w:p>
        </w:tc>
      </w:tr>
      <w:tr w14:paraId="55F66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E7C1EC">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Simplicity</w:t>
            </w:r>
          </w:p>
        </w:tc>
        <w:tc>
          <w:tcPr>
            <w:tcW w:w="0" w:type="auto"/>
            <w:shd w:val="clear" w:color="auto" w:fill="auto"/>
            <w:vAlign w:val="center"/>
          </w:tcPr>
          <w:p w14:paraId="706AA6DD">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Reduce cognitive load with minimal required inputs.</w:t>
            </w:r>
          </w:p>
        </w:tc>
        <w:tc>
          <w:tcPr>
            <w:tcW w:w="0" w:type="auto"/>
            <w:shd w:val="clear" w:color="auto" w:fill="auto"/>
            <w:vAlign w:val="center"/>
          </w:tcPr>
          <w:p w14:paraId="63D71AF5">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Auto-fetch CIBIL score from bank database instead of asking users to upload it.</w:t>
            </w:r>
          </w:p>
        </w:tc>
      </w:tr>
      <w:tr w14:paraId="6ED1C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91D825">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Guidance &amp; Help</w:t>
            </w:r>
          </w:p>
        </w:tc>
        <w:tc>
          <w:tcPr>
            <w:tcW w:w="0" w:type="auto"/>
            <w:shd w:val="clear" w:color="auto" w:fill="auto"/>
            <w:vAlign w:val="center"/>
          </w:tcPr>
          <w:p w14:paraId="74EAD8F3">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Offer contextual help for complex steps.</w:t>
            </w:r>
          </w:p>
        </w:tc>
        <w:tc>
          <w:tcPr>
            <w:tcW w:w="0" w:type="auto"/>
            <w:shd w:val="clear" w:color="auto" w:fill="auto"/>
            <w:vAlign w:val="center"/>
          </w:tcPr>
          <w:p w14:paraId="4531AF93">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 xml:space="preserve">Add tooltips or “?” icons explaining terms like </w:t>
            </w:r>
            <w:r>
              <w:rPr>
                <w:rStyle w:val="17"/>
                <w:rFonts w:hint="default" w:eastAsia="SimSun" w:cs="SimSun" w:asciiTheme="minorAscii" w:hAnsiTheme="minorAscii"/>
                <w:kern w:val="0"/>
                <w:sz w:val="22"/>
                <w:szCs w:val="22"/>
                <w:lang w:val="en-US" w:eastAsia="zh-CN" w:bidi="ar"/>
              </w:rPr>
              <w:t>CIBIL score</w:t>
            </w:r>
            <w:r>
              <w:rPr>
                <w:rFonts w:hint="default" w:eastAsia="SimSun" w:cs="SimSun" w:asciiTheme="minorAscii" w:hAnsiTheme="minorAscii"/>
                <w:kern w:val="0"/>
                <w:sz w:val="22"/>
                <w:szCs w:val="22"/>
                <w:lang w:val="en-US" w:eastAsia="zh-CN" w:bidi="ar"/>
              </w:rPr>
              <w:t xml:space="preserve"> or </w:t>
            </w:r>
            <w:r>
              <w:rPr>
                <w:rStyle w:val="17"/>
                <w:rFonts w:hint="default" w:eastAsia="SimSun" w:cs="SimSun" w:asciiTheme="minorAscii" w:hAnsiTheme="minorAscii"/>
                <w:kern w:val="0"/>
                <w:sz w:val="22"/>
                <w:szCs w:val="22"/>
                <w:lang w:val="en-US" w:eastAsia="zh-CN" w:bidi="ar"/>
              </w:rPr>
              <w:t>Interest-Free Period</w:t>
            </w:r>
            <w:r>
              <w:rPr>
                <w:rFonts w:hint="default" w:eastAsia="SimSun" w:cs="SimSun" w:asciiTheme="minorAscii" w:hAnsiTheme="minorAscii"/>
                <w:kern w:val="0"/>
                <w:sz w:val="22"/>
                <w:szCs w:val="22"/>
                <w:lang w:val="en-US" w:eastAsia="zh-CN" w:bidi="ar"/>
              </w:rPr>
              <w:t>.</w:t>
            </w:r>
          </w:p>
        </w:tc>
      </w:tr>
      <w:tr w14:paraId="57139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EA0E6B">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Trust &amp; Security</w:t>
            </w:r>
          </w:p>
        </w:tc>
        <w:tc>
          <w:tcPr>
            <w:tcW w:w="0" w:type="auto"/>
            <w:shd w:val="clear" w:color="auto" w:fill="auto"/>
            <w:vAlign w:val="center"/>
          </w:tcPr>
          <w:p w14:paraId="74E69B40">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Build confidence through transparency and safety.</w:t>
            </w:r>
          </w:p>
        </w:tc>
        <w:tc>
          <w:tcPr>
            <w:tcW w:w="0" w:type="auto"/>
            <w:shd w:val="clear" w:color="auto" w:fill="auto"/>
            <w:vAlign w:val="center"/>
          </w:tcPr>
          <w:p w14:paraId="37F1F5EF">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Show a lock icon and “Your data is secure” note on the upload page; display bank’s privacy policy.</w:t>
            </w:r>
          </w:p>
        </w:tc>
      </w:tr>
      <w:tr w14:paraId="6B09B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1BC847">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Mobile-First Design</w:t>
            </w:r>
          </w:p>
        </w:tc>
        <w:tc>
          <w:tcPr>
            <w:tcW w:w="0" w:type="auto"/>
            <w:shd w:val="clear" w:color="auto" w:fill="auto"/>
            <w:vAlign w:val="center"/>
          </w:tcPr>
          <w:p w14:paraId="7B701B6E">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Ensure seamless experience across devices.</w:t>
            </w:r>
          </w:p>
        </w:tc>
        <w:tc>
          <w:tcPr>
            <w:tcW w:w="0" w:type="auto"/>
            <w:shd w:val="clear" w:color="auto" w:fill="auto"/>
            <w:vAlign w:val="center"/>
          </w:tcPr>
          <w:p w14:paraId="4F921E1E">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Responsive layout for applying and tracking loan status on mobile devices.</w:t>
            </w:r>
          </w:p>
        </w:tc>
      </w:tr>
      <w:tr w14:paraId="6C7F5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8243EA">
            <w:pPr>
              <w:keepNext w:val="0"/>
              <w:keepLines w:val="0"/>
              <w:widowControl/>
              <w:suppressLineNumbers w:val="0"/>
              <w:jc w:val="left"/>
              <w:rPr>
                <w:rFonts w:hint="default" w:asciiTheme="minorAscii" w:hAnsiTheme="minorAscii"/>
                <w:sz w:val="22"/>
                <w:szCs w:val="22"/>
              </w:rPr>
            </w:pPr>
            <w:r>
              <w:rPr>
                <w:rStyle w:val="36"/>
                <w:rFonts w:hint="default" w:eastAsia="SimSun" w:cs="SimSun" w:asciiTheme="minorAscii" w:hAnsiTheme="minorAscii"/>
                <w:kern w:val="0"/>
                <w:sz w:val="22"/>
                <w:szCs w:val="22"/>
                <w:lang w:val="en-US" w:eastAsia="zh-CN" w:bidi="ar"/>
              </w:rPr>
              <w:t>Error Prevention</w:t>
            </w:r>
          </w:p>
        </w:tc>
        <w:tc>
          <w:tcPr>
            <w:tcW w:w="0" w:type="auto"/>
            <w:shd w:val="clear" w:color="auto" w:fill="auto"/>
            <w:vAlign w:val="center"/>
          </w:tcPr>
          <w:p w14:paraId="22791A8B">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Prevent mistakes before they happen.</w:t>
            </w:r>
          </w:p>
        </w:tc>
        <w:tc>
          <w:tcPr>
            <w:tcW w:w="0" w:type="auto"/>
            <w:shd w:val="clear" w:color="auto" w:fill="auto"/>
            <w:vAlign w:val="center"/>
          </w:tcPr>
          <w:p w14:paraId="05691B08">
            <w:pPr>
              <w:keepNext w:val="0"/>
              <w:keepLines w:val="0"/>
              <w:widowControl/>
              <w:suppressLineNumbers w:val="0"/>
              <w:jc w:val="left"/>
              <w:rPr>
                <w:rFonts w:hint="default" w:asciiTheme="minorAscii" w:hAnsiTheme="minorAscii"/>
                <w:sz w:val="22"/>
                <w:szCs w:val="22"/>
              </w:rPr>
            </w:pPr>
            <w:r>
              <w:rPr>
                <w:rFonts w:hint="default" w:eastAsia="SimSun" w:cs="SimSun" w:asciiTheme="minorAscii" w:hAnsiTheme="minorAscii"/>
                <w:kern w:val="0"/>
                <w:sz w:val="22"/>
                <w:szCs w:val="22"/>
                <w:lang w:val="en-US" w:eastAsia="zh-CN" w:bidi="ar"/>
              </w:rPr>
              <w:t xml:space="preserve">Validate fields (e.g., PAN format) before submission, disable </w:t>
            </w:r>
            <w:r>
              <w:rPr>
                <w:rStyle w:val="17"/>
                <w:rFonts w:hint="default" w:eastAsia="SimSun" w:cs="SimSun" w:asciiTheme="minorAscii" w:hAnsiTheme="minorAscii"/>
                <w:kern w:val="0"/>
                <w:sz w:val="22"/>
                <w:szCs w:val="22"/>
                <w:lang w:val="en-US" w:eastAsia="zh-CN" w:bidi="ar"/>
              </w:rPr>
              <w:t>Submit</w:t>
            </w:r>
            <w:r>
              <w:rPr>
                <w:rFonts w:hint="default" w:eastAsia="SimSun" w:cs="SimSun" w:asciiTheme="minorAscii" w:hAnsiTheme="minorAscii"/>
                <w:kern w:val="0"/>
                <w:sz w:val="22"/>
                <w:szCs w:val="22"/>
                <w:lang w:val="en-US" w:eastAsia="zh-CN" w:bidi="ar"/>
              </w:rPr>
              <w:t xml:space="preserve"> button until all mandatory fields are filled.</w:t>
            </w:r>
          </w:p>
        </w:tc>
      </w:tr>
    </w:tbl>
    <w:p w14:paraId="4F41A55C">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p>
    <w:p w14:paraId="6BE946B2">
      <w:pPr>
        <w:pStyle w:val="2"/>
        <w:rPr>
          <w:rFonts w:hint="default" w:asciiTheme="minorAscii" w:hAnsiTheme="minorAscii"/>
          <w:sz w:val="22"/>
          <w:szCs w:val="22"/>
          <w:lang w:val="en-IN"/>
        </w:rPr>
      </w:pPr>
      <w:r>
        <w:rPr>
          <w:rFonts w:hint="default" w:asciiTheme="minorAscii" w:hAnsiTheme="minorAscii"/>
          <w:sz w:val="22"/>
          <w:szCs w:val="22"/>
          <w:lang w:val="en-IN"/>
        </w:rPr>
        <w:t>General Guidelines</w:t>
      </w:r>
      <w:r>
        <w:rPr>
          <w:rFonts w:hint="default" w:asciiTheme="minorAscii" w:hAnsiTheme="minorAscii"/>
          <w:sz w:val="22"/>
          <w:szCs w:val="22"/>
          <w:lang w:val="en-IN" w:eastAsia="zh-CN"/>
        </w:rPr>
        <w:t xml:space="preserve"> </w:t>
      </w:r>
    </w:p>
    <w:p w14:paraId="32E3373F">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rPr>
      </w:pPr>
      <w:r>
        <w:rPr>
          <w:rFonts w:hint="default" w:asciiTheme="minorAscii" w:hAnsiTheme="minorAscii"/>
          <w:sz w:val="22"/>
          <w:szCs w:val="22"/>
          <w:lang w:val="en-IN" w:eastAsia="zh-CN"/>
        </w:rPr>
        <w:t xml:space="preserve">Project Structure </w:t>
      </w:r>
    </w:p>
    <w:p w14:paraId="0D79BB5F">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rPr>
      </w:pPr>
      <w:r>
        <w:rPr>
          <w:rFonts w:hint="default" w:asciiTheme="minorAscii" w:hAnsiTheme="minorAscii"/>
          <w:sz w:val="22"/>
          <w:szCs w:val="22"/>
          <w:lang w:val="en-IN" w:eastAsia="zh-CN"/>
        </w:rPr>
        <w:t xml:space="preserve">◦ Maintain a consistent folder structure for frontend, backend, and documentation. </w:t>
      </w:r>
    </w:p>
    <w:p w14:paraId="22BFC56E">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rPr>
      </w:pPr>
      <w:r>
        <w:rPr>
          <w:rFonts w:hint="default" w:asciiTheme="minorAscii" w:hAnsiTheme="minorAscii"/>
          <w:sz w:val="22"/>
          <w:szCs w:val="22"/>
          <w:lang w:val="en-IN" w:eastAsia="zh-CN"/>
        </w:rPr>
        <w:t xml:space="preserve">◦ Separate configuration files, source code, and assets for clarity. </w:t>
      </w:r>
    </w:p>
    <w:p w14:paraId="2C6AACBD">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rPr>
      </w:pPr>
      <w:r>
        <w:rPr>
          <w:rFonts w:hint="default" w:asciiTheme="minorAscii" w:hAnsiTheme="minorAscii"/>
          <w:sz w:val="22"/>
          <w:szCs w:val="22"/>
          <w:lang w:val="en-IN" w:eastAsia="zh-CN"/>
        </w:rPr>
        <w:t xml:space="preserve">Coding Standards </w:t>
      </w:r>
    </w:p>
    <w:p w14:paraId="5D0BC643">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rPr>
      </w:pPr>
      <w:r>
        <w:rPr>
          <w:rFonts w:hint="default" w:asciiTheme="minorAscii" w:hAnsiTheme="minorAscii"/>
          <w:sz w:val="22"/>
          <w:szCs w:val="22"/>
          <w:lang w:val="en-IN" w:eastAsia="zh-CN"/>
        </w:rPr>
        <w:t xml:space="preserve">◦Use meaningful variable, function, and class names. </w:t>
      </w:r>
    </w:p>
    <w:p w14:paraId="299D4602">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rPr>
      </w:pPr>
      <w:r>
        <w:rPr>
          <w:rFonts w:hint="default" w:asciiTheme="minorAscii" w:hAnsiTheme="minorAscii"/>
          <w:sz w:val="22"/>
          <w:szCs w:val="22"/>
          <w:lang w:val="en-IN" w:eastAsia="zh-CN"/>
        </w:rPr>
        <w:t xml:space="preserve">◦Maintain consistent indentation, spacing, and commenting. </w:t>
      </w:r>
    </w:p>
    <w:p w14:paraId="44E2C846">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rPr>
      </w:pPr>
      <w:r>
        <w:rPr>
          <w:rFonts w:hint="default" w:asciiTheme="minorAscii" w:hAnsiTheme="minorAscii"/>
          <w:sz w:val="22"/>
          <w:szCs w:val="22"/>
          <w:lang w:val="en-IN" w:eastAsia="zh-CN"/>
        </w:rPr>
        <w:t xml:space="preserve">Version Control with Git </w:t>
      </w:r>
    </w:p>
    <w:p w14:paraId="22EAD3F3">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◦Repository Setup: Initialize a Git repository at the project root (git init).</w:t>
      </w:r>
    </w:p>
    <w:p w14:paraId="4416E930">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 xml:space="preserve">Branching Strategy: </w:t>
      </w:r>
    </w:p>
    <w:p w14:paraId="0205A82A">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 xml:space="preserve">▪ Use main (or master) for production-ready code. </w:t>
      </w:r>
    </w:p>
    <w:p w14:paraId="6EFEB33B">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 xml:space="preserve">▪ Create feature branches (feature/&lt;feature-name&gt;) for new features. </w:t>
      </w:r>
    </w:p>
    <w:p w14:paraId="3EE100F8">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 xml:space="preserve">Documentation </w:t>
      </w:r>
    </w:p>
    <w:p w14:paraId="3FA0944E">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 xml:space="preserve">◦Keep API specs, UI/UX guidelines, and system diagrams updated. </w:t>
      </w:r>
    </w:p>
    <w:p w14:paraId="7B3657C9">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 xml:space="preserve">◦Include README with project setup, dependencies, and instructions. </w:t>
      </w:r>
    </w:p>
    <w:p w14:paraId="45FB1AAC">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 xml:space="preserve">Testing &amp; Validation </w:t>
      </w:r>
    </w:p>
    <w:p w14:paraId="339AEA3B">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 xml:space="preserve">◦Test features before committing. </w:t>
      </w:r>
    </w:p>
    <w:p w14:paraId="1C9D1F63">
      <w:pPr>
        <w:pStyle w:val="35"/>
        <w:keepNext w:val="0"/>
        <w:keepLines w:val="0"/>
        <w:widowControl/>
        <w:numPr>
          <w:ilvl w:val="0"/>
          <w:numId w:val="0"/>
        </w:numPr>
        <w:suppressLineNumbers w:val="0"/>
        <w:spacing w:before="0" w:beforeAutospacing="1" w:after="0" w:afterAutospacing="1"/>
        <w:ind w:right="0" w:rightChars="0"/>
        <w:jc w:val="left"/>
        <w:rPr>
          <w:rFonts w:hint="default" w:asciiTheme="minorAscii" w:hAnsiTheme="minorAscii"/>
          <w:sz w:val="22"/>
          <w:szCs w:val="22"/>
          <w:lang w:val="en-IN" w:eastAsia="zh-CN"/>
        </w:rPr>
      </w:pPr>
      <w:r>
        <w:rPr>
          <w:rFonts w:hint="default" w:asciiTheme="minorAscii" w:hAnsiTheme="minorAscii"/>
          <w:sz w:val="22"/>
          <w:szCs w:val="22"/>
          <w:lang w:val="en-IN" w:eastAsia="zh-CN"/>
        </w:rPr>
        <w:t>◦Docu</w:t>
      </w:r>
      <w:bookmarkStart w:id="0" w:name="_GoBack"/>
      <w:bookmarkEnd w:id="0"/>
      <w:r>
        <w:rPr>
          <w:rFonts w:hint="default" w:asciiTheme="minorAscii" w:hAnsiTheme="minorAscii"/>
          <w:sz w:val="22"/>
          <w:szCs w:val="22"/>
          <w:lang w:val="en-IN" w:eastAsia="zh-CN"/>
        </w:rPr>
        <w:t>ment test cases and outcomes for major modules.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248C179"/>
    <w:multiLevelType w:val="multilevel"/>
    <w:tmpl w:val="0248C179"/>
    <w:lvl w:ilvl="0" w:tentative="0">
      <w:start w:val="1"/>
      <w:numFmt w:val="decimal"/>
      <w:lvlText w:val="%1."/>
      <w:lvlJc w:val="left"/>
      <w:pPr>
        <w:ind w:left="1140" w:hanging="360"/>
        <w:jc w:val="left"/>
      </w:pPr>
      <w:rPr>
        <w:rFonts w:hint="default"/>
        <w:w w:val="100"/>
        <w:lang w:val="en-US" w:eastAsia="en-US" w:bidi="ar-SA"/>
      </w:rPr>
    </w:lvl>
    <w:lvl w:ilvl="1" w:tentative="0">
      <w:start w:val="0"/>
      <w:numFmt w:val="bullet"/>
      <w:lvlText w:val="•"/>
      <w:lvlJc w:val="left"/>
      <w:pPr>
        <w:ind w:left="2058" w:hanging="360"/>
      </w:pPr>
      <w:rPr>
        <w:rFonts w:hint="default"/>
        <w:lang w:val="en-US" w:eastAsia="en-US" w:bidi="ar-SA"/>
      </w:rPr>
    </w:lvl>
    <w:lvl w:ilvl="2" w:tentative="0">
      <w:start w:val="0"/>
      <w:numFmt w:val="bullet"/>
      <w:lvlText w:val="•"/>
      <w:lvlJc w:val="left"/>
      <w:pPr>
        <w:ind w:left="2976" w:hanging="360"/>
      </w:pPr>
      <w:rPr>
        <w:rFonts w:hint="default"/>
        <w:lang w:val="en-US" w:eastAsia="en-US" w:bidi="ar-SA"/>
      </w:rPr>
    </w:lvl>
    <w:lvl w:ilvl="3" w:tentative="0">
      <w:start w:val="0"/>
      <w:numFmt w:val="bullet"/>
      <w:lvlText w:val="•"/>
      <w:lvlJc w:val="left"/>
      <w:pPr>
        <w:ind w:left="3894" w:hanging="360"/>
      </w:pPr>
      <w:rPr>
        <w:rFonts w:hint="default"/>
        <w:lang w:val="en-US" w:eastAsia="en-US" w:bidi="ar-SA"/>
      </w:rPr>
    </w:lvl>
    <w:lvl w:ilvl="4" w:tentative="0">
      <w:start w:val="0"/>
      <w:numFmt w:val="bullet"/>
      <w:lvlText w:val="•"/>
      <w:lvlJc w:val="left"/>
      <w:pPr>
        <w:ind w:left="4812" w:hanging="360"/>
      </w:pPr>
      <w:rPr>
        <w:rFonts w:hint="default"/>
        <w:lang w:val="en-US" w:eastAsia="en-US" w:bidi="ar-SA"/>
      </w:rPr>
    </w:lvl>
    <w:lvl w:ilvl="5" w:tentative="0">
      <w:start w:val="0"/>
      <w:numFmt w:val="bullet"/>
      <w:lvlText w:val="•"/>
      <w:lvlJc w:val="left"/>
      <w:pPr>
        <w:ind w:left="5730" w:hanging="360"/>
      </w:pPr>
      <w:rPr>
        <w:rFonts w:hint="default"/>
        <w:lang w:val="en-US" w:eastAsia="en-US" w:bidi="ar-SA"/>
      </w:rPr>
    </w:lvl>
    <w:lvl w:ilvl="6" w:tentative="0">
      <w:start w:val="0"/>
      <w:numFmt w:val="bullet"/>
      <w:lvlText w:val="•"/>
      <w:lvlJc w:val="left"/>
      <w:pPr>
        <w:ind w:left="6648" w:hanging="360"/>
      </w:pPr>
      <w:rPr>
        <w:rFonts w:hint="default"/>
        <w:lang w:val="en-US" w:eastAsia="en-US" w:bidi="ar-SA"/>
      </w:rPr>
    </w:lvl>
    <w:lvl w:ilvl="7" w:tentative="0">
      <w:start w:val="0"/>
      <w:numFmt w:val="bullet"/>
      <w:lvlText w:val="•"/>
      <w:lvlJc w:val="left"/>
      <w:pPr>
        <w:ind w:left="7566" w:hanging="360"/>
      </w:pPr>
      <w:rPr>
        <w:rFonts w:hint="default"/>
        <w:lang w:val="en-US" w:eastAsia="en-US" w:bidi="ar-SA"/>
      </w:rPr>
    </w:lvl>
    <w:lvl w:ilvl="8" w:tentative="0">
      <w:start w:val="0"/>
      <w:numFmt w:val="bullet"/>
      <w:lvlText w:val="•"/>
      <w:lvlJc w:val="left"/>
      <w:pPr>
        <w:ind w:left="8484" w:hanging="360"/>
      </w:pPr>
      <w:rPr>
        <w:rFonts w:hint="default"/>
        <w:lang w:val="en-US" w:eastAsia="en-US" w:bidi="ar-SA"/>
      </w:rPr>
    </w:lvl>
  </w:abstractNum>
  <w:abstractNum w:abstractNumId="7">
    <w:nsid w:val="72183CF9"/>
    <w:multiLevelType w:val="multilevel"/>
    <w:tmpl w:val="72183CF9"/>
    <w:lvl w:ilvl="0" w:tentative="0">
      <w:start w:val="1"/>
      <w:numFmt w:val="decimal"/>
      <w:lvlText w:val="%1."/>
      <w:lvlJc w:val="left"/>
      <w:pPr>
        <w:ind w:left="1140" w:hanging="360"/>
        <w:jc w:val="left"/>
      </w:pPr>
      <w:rPr>
        <w:rFonts w:hint="default" w:ascii="Times New Roman" w:hAnsi="Times New Roman" w:eastAsia="Times New Roman" w:cs="Times New Roman"/>
        <w:b/>
        <w:bCs/>
        <w:w w:val="100"/>
        <w:sz w:val="24"/>
        <w:szCs w:val="24"/>
        <w:lang w:val="en-US" w:eastAsia="en-US" w:bidi="ar-SA"/>
      </w:rPr>
    </w:lvl>
    <w:lvl w:ilvl="1" w:tentative="0">
      <w:start w:val="0"/>
      <w:numFmt w:val="bullet"/>
      <w:lvlText w:val="•"/>
      <w:lvlJc w:val="left"/>
      <w:pPr>
        <w:ind w:left="2058" w:hanging="360"/>
      </w:pPr>
      <w:rPr>
        <w:rFonts w:hint="default"/>
        <w:lang w:val="en-US" w:eastAsia="en-US" w:bidi="ar-SA"/>
      </w:rPr>
    </w:lvl>
    <w:lvl w:ilvl="2" w:tentative="0">
      <w:start w:val="0"/>
      <w:numFmt w:val="bullet"/>
      <w:lvlText w:val="•"/>
      <w:lvlJc w:val="left"/>
      <w:pPr>
        <w:ind w:left="2976" w:hanging="360"/>
      </w:pPr>
      <w:rPr>
        <w:rFonts w:hint="default"/>
        <w:lang w:val="en-US" w:eastAsia="en-US" w:bidi="ar-SA"/>
      </w:rPr>
    </w:lvl>
    <w:lvl w:ilvl="3" w:tentative="0">
      <w:start w:val="0"/>
      <w:numFmt w:val="bullet"/>
      <w:lvlText w:val="•"/>
      <w:lvlJc w:val="left"/>
      <w:pPr>
        <w:ind w:left="3894" w:hanging="360"/>
      </w:pPr>
      <w:rPr>
        <w:rFonts w:hint="default"/>
        <w:lang w:val="en-US" w:eastAsia="en-US" w:bidi="ar-SA"/>
      </w:rPr>
    </w:lvl>
    <w:lvl w:ilvl="4" w:tentative="0">
      <w:start w:val="0"/>
      <w:numFmt w:val="bullet"/>
      <w:lvlText w:val="•"/>
      <w:lvlJc w:val="left"/>
      <w:pPr>
        <w:ind w:left="4812" w:hanging="360"/>
      </w:pPr>
      <w:rPr>
        <w:rFonts w:hint="default"/>
        <w:lang w:val="en-US" w:eastAsia="en-US" w:bidi="ar-SA"/>
      </w:rPr>
    </w:lvl>
    <w:lvl w:ilvl="5" w:tentative="0">
      <w:start w:val="0"/>
      <w:numFmt w:val="bullet"/>
      <w:lvlText w:val="•"/>
      <w:lvlJc w:val="left"/>
      <w:pPr>
        <w:ind w:left="5730" w:hanging="360"/>
      </w:pPr>
      <w:rPr>
        <w:rFonts w:hint="default"/>
        <w:lang w:val="en-US" w:eastAsia="en-US" w:bidi="ar-SA"/>
      </w:rPr>
    </w:lvl>
    <w:lvl w:ilvl="6" w:tentative="0">
      <w:start w:val="0"/>
      <w:numFmt w:val="bullet"/>
      <w:lvlText w:val="•"/>
      <w:lvlJc w:val="left"/>
      <w:pPr>
        <w:ind w:left="6648" w:hanging="360"/>
      </w:pPr>
      <w:rPr>
        <w:rFonts w:hint="default"/>
        <w:lang w:val="en-US" w:eastAsia="en-US" w:bidi="ar-SA"/>
      </w:rPr>
    </w:lvl>
    <w:lvl w:ilvl="7" w:tentative="0">
      <w:start w:val="0"/>
      <w:numFmt w:val="bullet"/>
      <w:lvlText w:val="•"/>
      <w:lvlJc w:val="left"/>
      <w:pPr>
        <w:ind w:left="7566" w:hanging="360"/>
      </w:pPr>
      <w:rPr>
        <w:rFonts w:hint="default"/>
        <w:lang w:val="en-US" w:eastAsia="en-US" w:bidi="ar-SA"/>
      </w:rPr>
    </w:lvl>
    <w:lvl w:ilvl="8" w:tentative="0">
      <w:start w:val="0"/>
      <w:numFmt w:val="bullet"/>
      <w:lvlText w:val="•"/>
      <w:lvlJc w:val="left"/>
      <w:pPr>
        <w:ind w:left="8484" w:hanging="360"/>
      </w:pPr>
      <w:rPr>
        <w:rFonts w:hint="default"/>
        <w:lang w:val="en-US" w:eastAsia="en-US" w:bidi="ar-SA"/>
      </w:rPr>
    </w:lvl>
  </w:abstractNum>
  <w:abstractNum w:abstractNumId="8">
    <w:nsid w:val="73278C90"/>
    <w:multiLevelType w:val="singleLevel"/>
    <w:tmpl w:val="73278C90"/>
    <w:lvl w:ilvl="0" w:tentative="0">
      <w:start w:val="5"/>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672BE1"/>
    <w:rsid w:val="08D82DE0"/>
    <w:rsid w:val="0BE3710E"/>
    <w:rsid w:val="0C60005D"/>
    <w:rsid w:val="21E03EC0"/>
    <w:rsid w:val="25A97649"/>
    <w:rsid w:val="2FC63EED"/>
    <w:rsid w:val="3E8C68AA"/>
    <w:rsid w:val="3F9503E1"/>
    <w:rsid w:val="43C51792"/>
    <w:rsid w:val="48275119"/>
    <w:rsid w:val="4CA01C4F"/>
    <w:rsid w:val="4DC63040"/>
    <w:rsid w:val="50D17F23"/>
    <w:rsid w:val="53A30C7C"/>
    <w:rsid w:val="5B34012D"/>
    <w:rsid w:val="689D7F6A"/>
    <w:rsid w:val="6E614198"/>
    <w:rsid w:val="77D04085"/>
    <w:rsid w:val="7CCE14B7"/>
    <w:rsid w:val="7FBD3D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Saratha Poovalingam</cp:lastModifiedBy>
  <dcterms:modified xsi:type="dcterms:W3CDTF">2025-08-25T17:02:42Z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319C1EE58BB84B09BDEB9DD31C488D76_13</vt:lpwstr>
  </property>
</Properties>
</file>